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FAD5F7">
      <w:pPr>
        <w:pStyle w:val="2"/>
        <w:jc w:val="center"/>
        <w:rPr>
          <w:rFonts w:hint="default" w:ascii="Times New Roman" w:hAnsi="Times New Roman" w:cs="Times New Roman"/>
          <w:color w:val="auto"/>
          <w:sz w:val="32"/>
          <w:szCs w:val="32"/>
        </w:rPr>
      </w:pPr>
      <w:r>
        <w:rPr>
          <w:rFonts w:hint="default" w:ascii="Times New Roman" w:hAnsi="Times New Roman" w:cs="Times New Roman"/>
          <w:color w:val="auto"/>
          <w:sz w:val="32"/>
          <w:szCs w:val="32"/>
        </w:rPr>
        <w:t>Phân công cho 5 người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2070"/>
        <w:gridCol w:w="3480"/>
        <w:gridCol w:w="3516"/>
      </w:tblGrid>
      <w:tr w14:paraId="26CAA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shd w:val="clear" w:color="auto" w:fill="D9EAF7"/>
            <w:vAlign w:val="center"/>
          </w:tcPr>
          <w:p w14:paraId="3D5FE13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Thành viên</w:t>
            </w:r>
          </w:p>
        </w:tc>
        <w:tc>
          <w:tcPr>
            <w:tcW w:w="2070" w:type="dxa"/>
            <w:shd w:val="clear" w:color="auto" w:fill="D9EAF7"/>
            <w:vAlign w:val="center"/>
          </w:tcPr>
          <w:p w14:paraId="2F6F89C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Vai trò chính</w:t>
            </w:r>
          </w:p>
        </w:tc>
        <w:tc>
          <w:tcPr>
            <w:tcW w:w="3480" w:type="dxa"/>
            <w:shd w:val="clear" w:color="auto" w:fill="D9EAF7"/>
            <w:vAlign w:val="center"/>
          </w:tcPr>
          <w:p w14:paraId="5B53E00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Công việc được giao</w:t>
            </w:r>
          </w:p>
        </w:tc>
        <w:tc>
          <w:tcPr>
            <w:tcW w:w="3516" w:type="dxa"/>
            <w:shd w:val="clear" w:color="auto" w:fill="D9EAF7"/>
            <w:vAlign w:val="center"/>
          </w:tcPr>
          <w:p w14:paraId="284A285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Kết quả cần bàn giao</w:t>
            </w:r>
          </w:p>
        </w:tc>
      </w:tr>
      <w:tr w14:paraId="3211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7A36C93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1</w:t>
            </w:r>
          </w:p>
        </w:tc>
        <w:tc>
          <w:tcPr>
            <w:tcW w:w="2070" w:type="dxa"/>
            <w:vAlign w:val="center"/>
          </w:tcPr>
          <w:p w14:paraId="7FB40E7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Nhóm trưởng + Database + Tài liệu</w:t>
            </w:r>
          </w:p>
        </w:tc>
        <w:tc>
          <w:tcPr>
            <w:tcW w:w="3480" w:type="dxa"/>
            <w:vAlign w:val="center"/>
          </w:tcPr>
          <w:p w14:paraId="7242E52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Phân tích yêu cầu, chuẩn hóa database, tạo SQL script, seed data, ERD, kiểm tra quan hệ với module khác, theo dõi tiến độ nhóm</w:t>
            </w:r>
          </w:p>
        </w:tc>
        <w:tc>
          <w:tcPr>
            <w:tcW w:w="3516" w:type="dxa"/>
            <w:vAlign w:val="center"/>
          </w:tcPr>
          <w:p w14:paraId="364640D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File SQL hoàn chỉnh, ERD, tài liệu mô tả bảng, bảng phân công, báo cáo tiến độ</w:t>
            </w:r>
          </w:p>
        </w:tc>
      </w:tr>
      <w:tr w14:paraId="2F19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3C4B74D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2</w:t>
            </w:r>
          </w:p>
        </w:tc>
        <w:tc>
          <w:tcPr>
            <w:tcW w:w="2070" w:type="dxa"/>
            <w:vAlign w:val="center"/>
          </w:tcPr>
          <w:p w14:paraId="7DC170E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Backend Feedback/Khiếu nại</w:t>
            </w:r>
          </w:p>
        </w:tc>
        <w:tc>
          <w:tcPr>
            <w:tcW w:w="3480" w:type="dxa"/>
            <w:vAlign w:val="center"/>
          </w:tcPr>
          <w:p w14:paraId="794E498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Xây dựng chức năng quản lý phản hồi/khiếu nại khách hàng</w:t>
            </w:r>
          </w:p>
        </w:tc>
        <w:tc>
          <w:tcPr>
            <w:tcW w:w="3516" w:type="dxa"/>
            <w:vAlign w:val="center"/>
          </w:tcPr>
          <w:p w14:paraId="63022469">
            <w:pPr>
              <w:bidi w:val="0"/>
              <w:rPr>
                <w:rFonts w:hint="default"/>
              </w:rPr>
            </w:pPr>
            <w:r>
              <w:rPr>
                <w:rFonts w:hint="default"/>
              </w:rPr>
              <w:t>Model/Entity, ViewModel, Service, Controller cho Feedback; chức năng thêm, sửa, xem, gán, xử lý phản hồi.</w:t>
            </w:r>
          </w:p>
        </w:tc>
      </w:tr>
      <w:tr w14:paraId="35BDF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69FBE7D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3</w:t>
            </w:r>
          </w:p>
        </w:tc>
        <w:tc>
          <w:tcPr>
            <w:tcW w:w="2070" w:type="dxa"/>
            <w:vAlign w:val="center"/>
          </w:tcPr>
          <w:p w14:paraId="757C0A2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Backend Schedule/Nhắc hẹn</w:t>
            </w:r>
          </w:p>
        </w:tc>
        <w:tc>
          <w:tcPr>
            <w:tcW w:w="3480" w:type="dxa"/>
            <w:vAlign w:val="center"/>
          </w:tcPr>
          <w:p w14:paraId="63A4A38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Xây dựng chức năng lịch chăm sóc, lịch hẹn, lịch quá hạn, lịch sắp tới</w:t>
            </w:r>
          </w:p>
        </w:tc>
        <w:tc>
          <w:tcPr>
            <w:tcW w:w="3516" w:type="dxa"/>
            <w:vAlign w:val="center"/>
          </w:tcPr>
          <w:p w14:paraId="444295EE">
            <w:pPr>
              <w:bidi w:val="0"/>
              <w:rPr>
                <w:rFonts w:hint="default"/>
              </w:rPr>
            </w:pPr>
            <w:r>
              <w:rPr>
                <w:rFonts w:hint="default"/>
              </w:rPr>
              <w:t>Model/Entity, ViewModel, Service, Controller cho Schedule; chức năng tạo lịch, sửa lịch, lọc lịch, đổi trạng thái.</w:t>
            </w:r>
          </w:p>
        </w:tc>
      </w:tr>
      <w:tr w14:paraId="27D1B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3276FF6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4</w:t>
            </w:r>
          </w:p>
        </w:tc>
        <w:tc>
          <w:tcPr>
            <w:tcW w:w="2070" w:type="dxa"/>
            <w:vAlign w:val="center"/>
          </w:tcPr>
          <w:p w14:paraId="5929FA1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Frontend CRM</w:t>
            </w:r>
          </w:p>
        </w:tc>
        <w:tc>
          <w:tcPr>
            <w:tcW w:w="3480" w:type="dxa"/>
            <w:vAlign w:val="center"/>
          </w:tcPr>
          <w:p w14:paraId="35F7C70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Làm giao diện cho Dashboard, Feedback, Schedule, form thêm/sửa/xem chi tiết</w:t>
            </w:r>
          </w:p>
        </w:tc>
        <w:tc>
          <w:tcPr>
            <w:tcW w:w="3516" w:type="dxa"/>
            <w:vAlign w:val="center"/>
          </w:tcPr>
          <w:p w14:paraId="0DD5ED6C">
            <w:pPr>
              <w:bidi w:val="0"/>
              <w:rPr>
                <w:rFonts w:hint="default" w:ascii="Times New Roman" w:hAnsi="Times New Roman" w:cs="Times New Roman"/>
                <w:color w:val="auto"/>
                <w:szCs w:val="22"/>
              </w:rPr>
            </w:pPr>
            <w:r>
              <w:rPr>
                <w:rFonts w:hint="default"/>
              </w:rPr>
              <w:t>View CRM Dashboard, Feedback List/Form/Details, Schedule List/Form/Details.</w:t>
            </w:r>
          </w:p>
        </w:tc>
      </w:tr>
      <w:tr w14:paraId="6A7D5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6" w:type="dxa"/>
            <w:vAlign w:val="center"/>
          </w:tcPr>
          <w:p w14:paraId="1558C92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5</w:t>
            </w:r>
          </w:p>
        </w:tc>
        <w:tc>
          <w:tcPr>
            <w:tcW w:w="2070" w:type="dxa"/>
            <w:vAlign w:val="center"/>
          </w:tcPr>
          <w:p w14:paraId="4C08577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Customer Timeline + Notes + Kiểm thử</w:t>
            </w:r>
          </w:p>
        </w:tc>
        <w:tc>
          <w:tcPr>
            <w:tcW w:w="3480" w:type="dxa"/>
            <w:vAlign w:val="center"/>
          </w:tcPr>
          <w:p w14:paraId="0E40206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Làm màn hình hồ sơ 360 độ khách hàng, ghi chú khách hàng, kiểm thử tích hợp</w:t>
            </w:r>
          </w:p>
        </w:tc>
        <w:tc>
          <w:tcPr>
            <w:tcW w:w="3516" w:type="dxa"/>
            <w:vAlign w:val="center"/>
          </w:tcPr>
          <w:p w14:paraId="0316915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View Customer Timeline, Customer Notes, test case, báo cáo lỗi, hỗ trợ kiểm thử cuối module</w:t>
            </w:r>
          </w:p>
        </w:tc>
      </w:tr>
    </w:tbl>
    <w:p w14:paraId="09D38E83">
      <w:pPr>
        <w:pStyle w:val="3"/>
        <w:bidi w:val="0"/>
        <w:rPr>
          <w:rFonts w:hint="default"/>
          <w:lang w:val="en-US"/>
        </w:rPr>
      </w:pPr>
      <w:r>
        <w:rPr>
          <w:rFonts w:hint="default"/>
        </w:rPr>
        <w:t xml:space="preserve">2. </w:t>
      </w:r>
      <w:r>
        <w:rPr>
          <w:rFonts w:hint="default"/>
          <w:lang w:val="en-US"/>
        </w:rPr>
        <w:t>Toàn Lỏ</w:t>
      </w:r>
      <w:r>
        <w:rPr>
          <w:rFonts w:hint="default"/>
        </w:rPr>
        <w:t xml:space="preserve"> – Backend Feedback/Khiếu nại</w:t>
      </w:r>
      <w:r>
        <w:rPr>
          <w:rFonts w:hint="default"/>
          <w:lang w:val="en-US"/>
        </w:rPr>
        <w:t xml:space="preserve"> </w:t>
      </w:r>
    </w:p>
    <w:p w14:paraId="436391FC">
      <w:pPr>
        <w:spacing w:after="120"/>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này phụ trách phần Quản lý Phản hồi &amp; Khiếu nại.</w:t>
      </w:r>
    </w:p>
    <w:p w14:paraId="2534832B">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Chức năng cần làm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268A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1A83BFE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Chức năng</w:t>
            </w:r>
          </w:p>
        </w:tc>
        <w:tc>
          <w:tcPr>
            <w:tcW w:w="5103" w:type="dxa"/>
            <w:shd w:val="clear" w:color="auto" w:fill="D9EAF7"/>
            <w:vAlign w:val="center"/>
          </w:tcPr>
          <w:p w14:paraId="3A034A5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Mô tả</w:t>
            </w:r>
          </w:p>
        </w:tc>
      </w:tr>
      <w:tr w14:paraId="3DD5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353EF3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Danh sách phản hồi</w:t>
            </w:r>
          </w:p>
        </w:tc>
        <w:tc>
          <w:tcPr>
            <w:tcW w:w="5103" w:type="dxa"/>
            <w:vAlign w:val="center"/>
          </w:tcPr>
          <w:p w14:paraId="65A64DC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tất cả phản hồi/khiếu nại</w:t>
            </w:r>
          </w:p>
        </w:tc>
      </w:tr>
      <w:tr w14:paraId="621C0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102ED8D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Tạo phản hồi</w:t>
            </w:r>
          </w:p>
        </w:tc>
        <w:tc>
          <w:tcPr>
            <w:tcW w:w="5103" w:type="dxa"/>
            <w:vAlign w:val="center"/>
          </w:tcPr>
          <w:p w14:paraId="5EDD31D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Thêm phiếu phản hồi mới</w:t>
            </w:r>
          </w:p>
        </w:tc>
      </w:tr>
      <w:tr w14:paraId="4B360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4C93112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chi tiết phản hồi</w:t>
            </w:r>
          </w:p>
        </w:tc>
        <w:tc>
          <w:tcPr>
            <w:tcW w:w="5103" w:type="dxa"/>
            <w:vAlign w:val="center"/>
          </w:tcPr>
          <w:p w14:paraId="0BC55BC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nội dung, khách hàng, hóa đơn liên quan</w:t>
            </w:r>
          </w:p>
        </w:tc>
      </w:tr>
      <w:tr w14:paraId="49586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0721B39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Cập nhật phản hồi</w:t>
            </w:r>
          </w:p>
        </w:tc>
        <w:tc>
          <w:tcPr>
            <w:tcW w:w="5103" w:type="dxa"/>
            <w:vAlign w:val="center"/>
          </w:tcPr>
          <w:p w14:paraId="75575C0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Sửa tiêu đề, nội dung, loại phản hồi, mức ưu tiên</w:t>
            </w:r>
          </w:p>
        </w:tc>
      </w:tr>
      <w:tr w14:paraId="2619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29C40BA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Gán nhân viên xử lý</w:t>
            </w:r>
          </w:p>
        </w:tc>
        <w:tc>
          <w:tcPr>
            <w:tcW w:w="5103" w:type="dxa"/>
            <w:vAlign w:val="center"/>
          </w:tcPr>
          <w:p w14:paraId="56DD3B7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Cập nhật AssignedToUserID</w:t>
            </w:r>
          </w:p>
        </w:tc>
      </w:tr>
      <w:tr w14:paraId="6287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643297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Cập nhật trạng thái</w:t>
            </w:r>
          </w:p>
        </w:tc>
        <w:tc>
          <w:tcPr>
            <w:tcW w:w="5103" w:type="dxa"/>
            <w:vAlign w:val="center"/>
          </w:tcPr>
          <w:p w14:paraId="162A4A7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NEW → PROCESSING → RESOLVED → CLOSED</w:t>
            </w:r>
          </w:p>
        </w:tc>
      </w:tr>
      <w:tr w14:paraId="6AA97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4119791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Nhập kết quả xử lý</w:t>
            </w:r>
          </w:p>
        </w:tc>
        <w:tc>
          <w:tcPr>
            <w:tcW w:w="5103" w:type="dxa"/>
            <w:vAlign w:val="center"/>
          </w:tcPr>
          <w:p w14:paraId="3A1E0AC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Lưu Resolution</w:t>
            </w:r>
          </w:p>
        </w:tc>
      </w:tr>
      <w:tr w14:paraId="1D77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6616D2E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Lưu điểm đánh giá</w:t>
            </w:r>
          </w:p>
        </w:tc>
        <w:tc>
          <w:tcPr>
            <w:tcW w:w="5103" w:type="dxa"/>
            <w:vAlign w:val="center"/>
          </w:tcPr>
          <w:p w14:paraId="554EC04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Lưu Rating sau khi xử lý</w:t>
            </w:r>
          </w:p>
        </w:tc>
      </w:tr>
    </w:tbl>
    <w:p w14:paraId="5BC6803C">
      <w:pPr>
        <w:rPr>
          <w:rFonts w:hint="default" w:ascii="Times New Roman" w:hAnsi="Times New Roman" w:cs="Times New Roman"/>
          <w:color w:val="auto"/>
          <w:sz w:val="22"/>
          <w:szCs w:val="22"/>
        </w:rPr>
      </w:pPr>
    </w:p>
    <w:p w14:paraId="276401D2">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Bảng phụ trách chính</w:t>
      </w:r>
    </w:p>
    <w:p w14:paraId="00D78E7B">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crm.CustomerFeedbacks</w:t>
      </w:r>
    </w:p>
    <w:p w14:paraId="2C29195E">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Các bảng cần đọc thêm</w:t>
      </w:r>
    </w:p>
    <w:p w14:paraId="7283FD03">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Customers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SalesInvoices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Users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SystemTypeValues</w:t>
      </w:r>
    </w:p>
    <w:p w14:paraId="59227025">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Controller đề xuất</w:t>
      </w:r>
    </w:p>
    <w:p w14:paraId="3CCFB2B4">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FeedbacksController</w:t>
      </w:r>
    </w:p>
    <w:p w14:paraId="4F7C9599">
      <w:pPr>
        <w:spacing w:after="120"/>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Các action nên có:</w:t>
      </w:r>
    </w:p>
    <w:p w14:paraId="49F029AE">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Index()</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Details(id)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Create()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Edit(id)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Assign(id)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Resolve(id)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Close(id)</w:t>
      </w:r>
    </w:p>
    <w:p w14:paraId="5DEF3A52">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Kết quả cần bàn giao</w:t>
      </w:r>
    </w:p>
    <w:p w14:paraId="083DF96B">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CustomerFeedback entity</w:t>
      </w:r>
      <w:r>
        <w:rPr>
          <w:rFonts w:hint="default" w:ascii="Times New Roman" w:hAnsi="Times New Roman" w:cs="Times New Roman"/>
          <w:color w:val="auto"/>
          <w:sz w:val="22"/>
          <w:szCs w:val="22"/>
        </w:rPr>
        <w:br w:type="textWrapping"/>
      </w:r>
      <w:r>
        <w:rPr>
          <w:rFonts w:hint="default" w:ascii="Times New Roman" w:hAnsi="Times New Roman" w:eastAsia="Times New Roman" w:cs="Times New Roman"/>
          <w:color w:val="auto"/>
          <w:sz w:val="22"/>
        </w:rPr>
        <w:t>Feedback ViewModel</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Feedback service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Feedback controller</w:t>
      </w:r>
      <w:r>
        <w:rPr>
          <w:rFonts w:hint="default" w:ascii="Times New Roman" w:hAnsi="Times New Roman" w:cs="Times New Roman"/>
          <w:color w:val="auto"/>
          <w:sz w:val="22"/>
          <w:szCs w:val="22"/>
        </w:rPr>
        <w:br w:type="textWrapping"/>
      </w:r>
      <w:r>
        <w:rPr>
          <w:rFonts w:hint="default" w:eastAsia="Consolas" w:cs="Times New Roman"/>
          <w:color w:val="auto"/>
          <w:sz w:val="22"/>
          <w:szCs w:val="22"/>
          <w:lang w:val="en-US"/>
        </w:rPr>
        <w:t>C</w:t>
      </w:r>
      <w:r>
        <w:rPr>
          <w:rFonts w:hint="default" w:ascii="Times New Roman" w:hAnsi="Times New Roman" w:eastAsia="Consolas" w:cs="Times New Roman"/>
          <w:color w:val="auto"/>
          <w:sz w:val="22"/>
          <w:szCs w:val="22"/>
        </w:rPr>
        <w:t>hức năng test được thêm/sửa/xem/gán/xử lý phản hồi</w:t>
      </w:r>
    </w:p>
    <w:p w14:paraId="4BF5847D">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Tiêu chí hoàn thành</w:t>
      </w:r>
    </w:p>
    <w:p w14:paraId="085C5913">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Tạo được phản hồi mới</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Gắn được phản hồi với khách hàng</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Gắn được phản hồi với hóa đơn nếu có</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Gán được nhân viên xử lý</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Cập nhật được trạng thái xử lý</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Lưu được kết quả xử lý</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Lưu được Rating</w:t>
      </w:r>
    </w:p>
    <w:p w14:paraId="0FD3A7F9">
      <w:pPr>
        <w:pStyle w:val="3"/>
        <w:bidi w:val="0"/>
        <w:rPr>
          <w:rFonts w:hint="default"/>
        </w:rPr>
      </w:pPr>
      <w:r>
        <w:rPr>
          <w:rFonts w:hint="default"/>
        </w:rPr>
        <w:t xml:space="preserve">3. </w:t>
      </w:r>
      <w:r>
        <w:rPr>
          <w:rFonts w:hint="default"/>
          <w:lang w:val="en-US"/>
        </w:rPr>
        <w:t>Duy Thành</w:t>
      </w:r>
      <w:r>
        <w:rPr>
          <w:rFonts w:hint="default"/>
        </w:rPr>
        <w:t xml:space="preserve"> – Backend Schedule/Nhắc hẹn</w:t>
      </w:r>
    </w:p>
    <w:p w14:paraId="77C46D68">
      <w:pPr>
        <w:spacing w:after="120"/>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này phụ trách phần Quản lý Lịch làm việc &amp; Nhắc hẹn.</w:t>
      </w:r>
    </w:p>
    <w:p w14:paraId="5FB1A94F">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Chức năng cần làm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54DE9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6652B0D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Chức năng</w:t>
            </w:r>
          </w:p>
        </w:tc>
        <w:tc>
          <w:tcPr>
            <w:tcW w:w="5103" w:type="dxa"/>
            <w:shd w:val="clear" w:color="auto" w:fill="D9EAF7"/>
            <w:vAlign w:val="center"/>
          </w:tcPr>
          <w:p w14:paraId="48219B8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Mô tả</w:t>
            </w:r>
          </w:p>
        </w:tc>
      </w:tr>
      <w:tr w14:paraId="639D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25EED7C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Danh sách lịch chăm sóc</w:t>
            </w:r>
          </w:p>
        </w:tc>
        <w:tc>
          <w:tcPr>
            <w:tcW w:w="5103" w:type="dxa"/>
            <w:vAlign w:val="center"/>
          </w:tcPr>
          <w:p w14:paraId="23D5B64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tất cả lịch</w:t>
            </w:r>
          </w:p>
        </w:tc>
      </w:tr>
      <w:tr w14:paraId="6063A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12D8ADC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Tạo lịch mới</w:t>
            </w:r>
          </w:p>
        </w:tc>
        <w:tc>
          <w:tcPr>
            <w:tcW w:w="5103" w:type="dxa"/>
            <w:vAlign w:val="center"/>
          </w:tcPr>
          <w:p w14:paraId="3AB8739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Tạo lịch gọi điện/gặp mặt/chăm sóc</w:t>
            </w:r>
          </w:p>
        </w:tc>
      </w:tr>
      <w:tr w14:paraId="4CE90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23B1E3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chi tiết lịch</w:t>
            </w:r>
          </w:p>
        </w:tc>
        <w:tc>
          <w:tcPr>
            <w:tcW w:w="5103" w:type="dxa"/>
            <w:vAlign w:val="center"/>
          </w:tcPr>
          <w:p w14:paraId="14535D9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khách hàng, người phụ trách, thời gian</w:t>
            </w:r>
          </w:p>
        </w:tc>
      </w:tr>
      <w:tr w14:paraId="10E91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00B591A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Cập nhật lịch</w:t>
            </w:r>
          </w:p>
        </w:tc>
        <w:tc>
          <w:tcPr>
            <w:tcW w:w="5103" w:type="dxa"/>
            <w:vAlign w:val="center"/>
          </w:tcPr>
          <w:p w14:paraId="2436A92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Sửa thời gian, người phụ trách, nội dung</w:t>
            </w:r>
          </w:p>
        </w:tc>
      </w:tr>
      <w:tr w14:paraId="15ED4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6205889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Cập nhật trạng thái</w:t>
            </w:r>
          </w:p>
        </w:tc>
        <w:tc>
          <w:tcPr>
            <w:tcW w:w="5103" w:type="dxa"/>
            <w:vAlign w:val="center"/>
          </w:tcPr>
          <w:p w14:paraId="27ED252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PLANNED → COMPLETED hoặc CANCELED</w:t>
            </w:r>
          </w:p>
        </w:tc>
      </w:tr>
      <w:tr w14:paraId="07F91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EAA18B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Lọc lịch theo nhân viên</w:t>
            </w:r>
          </w:p>
        </w:tc>
        <w:tc>
          <w:tcPr>
            <w:tcW w:w="5103" w:type="dxa"/>
            <w:vAlign w:val="center"/>
          </w:tcPr>
          <w:p w14:paraId="0B6D963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lịch của từng người phụ trách</w:t>
            </w:r>
          </w:p>
        </w:tc>
      </w:tr>
      <w:tr w14:paraId="25CB2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1F62A70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Lọc lịch quá hạn</w:t>
            </w:r>
          </w:p>
        </w:tc>
        <w:tc>
          <w:tcPr>
            <w:tcW w:w="5103" w:type="dxa"/>
            <w:vAlign w:val="center"/>
          </w:tcPr>
          <w:p w14:paraId="13A1382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StartTime đã qua nhưng chưa completed</w:t>
            </w:r>
          </w:p>
        </w:tc>
      </w:tr>
      <w:tr w14:paraId="58538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68BBE5E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Lọc lịch sắp tới</w:t>
            </w:r>
          </w:p>
        </w:tc>
        <w:tc>
          <w:tcPr>
            <w:tcW w:w="5103" w:type="dxa"/>
            <w:vAlign w:val="center"/>
          </w:tcPr>
          <w:p w14:paraId="1486E53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Lịch trong ngày hoặc trong tuần</w:t>
            </w:r>
          </w:p>
        </w:tc>
      </w:tr>
      <w:tr w14:paraId="06A9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88EC08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Chuẩn bị logic nhắc hẹn</w:t>
            </w:r>
          </w:p>
        </w:tc>
        <w:tc>
          <w:tcPr>
            <w:tcW w:w="5103" w:type="dxa"/>
            <w:vAlign w:val="center"/>
          </w:tcPr>
          <w:p w14:paraId="585D00A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Nếu còn thời gian, làm logic tìm lịch sắp đến trong 30 phút</w:t>
            </w:r>
          </w:p>
        </w:tc>
      </w:tr>
    </w:tbl>
    <w:p w14:paraId="11390382">
      <w:pPr>
        <w:rPr>
          <w:rFonts w:hint="default" w:ascii="Times New Roman" w:hAnsi="Times New Roman" w:cs="Times New Roman"/>
          <w:color w:val="auto"/>
          <w:sz w:val="22"/>
          <w:szCs w:val="22"/>
        </w:rPr>
      </w:pPr>
    </w:p>
    <w:p w14:paraId="69354F15">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Bảng phụ trách chính</w:t>
      </w:r>
    </w:p>
    <w:p w14:paraId="2944FC4F">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crm.CustomerSchedules</w:t>
      </w:r>
    </w:p>
    <w:p w14:paraId="10631FA5">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Các bảng cần đọc thêm</w:t>
      </w:r>
    </w:p>
    <w:p w14:paraId="0E9D4858">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Customers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Users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SystemTypeValues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Branches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Companies</w:t>
      </w:r>
    </w:p>
    <w:p w14:paraId="711DC73B">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API/Controller đề xuất</w:t>
      </w:r>
    </w:p>
    <w:p w14:paraId="5CC10A7B">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SchedulesController</w:t>
      </w:r>
    </w:p>
    <w:p w14:paraId="753AC5F6">
      <w:pPr>
        <w:spacing w:after="120"/>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Các action nên có:</w:t>
      </w:r>
    </w:p>
    <w:p w14:paraId="10DA5380">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Index()</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Details(id)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Create()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Edit(id)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Complete(id)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Cancel(id)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Overdue()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Upcoming()</w:t>
      </w:r>
    </w:p>
    <w:p w14:paraId="0F7DAEB9">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Kết quả cần bàn giao</w:t>
      </w:r>
    </w:p>
    <w:p w14:paraId="56DFDB02">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CustomerSchedule entity</w:t>
      </w:r>
      <w:r>
        <w:rPr>
          <w:rFonts w:hint="default" w:ascii="Times New Roman" w:hAnsi="Times New Roman" w:cs="Times New Roman"/>
          <w:color w:val="auto"/>
          <w:sz w:val="22"/>
          <w:szCs w:val="22"/>
        </w:rPr>
        <w:br w:type="textWrapping"/>
      </w:r>
      <w:r>
        <w:rPr>
          <w:rFonts w:hint="default" w:ascii="Times New Roman" w:hAnsi="Times New Roman" w:eastAsia="Times New Roman" w:cs="Times New Roman"/>
          <w:color w:val="auto"/>
          <w:sz w:val="22"/>
        </w:rPr>
        <w:t>Schedule ViewModel</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Schedule service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Schedule controller</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Chức năng lọc lịch quá hạn</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Chức năng lọc lịch sắp tới</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Chức năng cập nhật trạng thái lịch</w:t>
      </w:r>
    </w:p>
    <w:p w14:paraId="3E547DE2">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Tiêu chí hoàn thành</w:t>
      </w:r>
    </w:p>
    <w:p w14:paraId="1957E0CA">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Tạo được lịch chăm sóc khách hàng</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Gán được người phụ trách lịch</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Cập nhật được thời gian bắt đầu/kết thúc</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Đổi được trạng thái lịch</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Xem được danh sách lịch quá hạn</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Xem được danh sách lịch sắp tới</w:t>
      </w:r>
    </w:p>
    <w:p w14:paraId="78B848AF">
      <w:pPr>
        <w:pStyle w:val="3"/>
        <w:bidi w:val="0"/>
        <w:rPr>
          <w:rFonts w:hint="default"/>
        </w:rPr>
      </w:pPr>
      <w:r>
        <w:rPr>
          <w:rFonts w:hint="default"/>
        </w:rPr>
        <w:t xml:space="preserve">4. </w:t>
      </w:r>
      <w:r>
        <w:rPr>
          <w:rFonts w:hint="default"/>
          <w:lang w:val="en-US"/>
        </w:rPr>
        <w:t>Thái Lỏ</w:t>
      </w:r>
      <w:r>
        <w:rPr>
          <w:rFonts w:hint="default"/>
        </w:rPr>
        <w:t xml:space="preserve"> – Frontend CRM</w:t>
      </w:r>
    </w:p>
    <w:p w14:paraId="515F036C">
      <w:pPr>
        <w:spacing w:after="120"/>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 xml:space="preserve">Người này phụ trách phần giao diện chính của CRM. </w:t>
      </w:r>
    </w:p>
    <w:p w14:paraId="3AE6B0F3">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Chức năng cần làm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7AE51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0D16F9E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Màn hình</w:t>
            </w:r>
          </w:p>
        </w:tc>
        <w:tc>
          <w:tcPr>
            <w:tcW w:w="5103" w:type="dxa"/>
            <w:shd w:val="clear" w:color="auto" w:fill="D9EAF7"/>
            <w:vAlign w:val="center"/>
          </w:tcPr>
          <w:p w14:paraId="001148A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Nội dung</w:t>
            </w:r>
          </w:p>
        </w:tc>
      </w:tr>
      <w:tr w14:paraId="03209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890CC7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CRM Dashboard</w:t>
            </w:r>
          </w:p>
        </w:tc>
        <w:tc>
          <w:tcPr>
            <w:tcW w:w="5103" w:type="dxa"/>
            <w:vAlign w:val="center"/>
          </w:tcPr>
          <w:p w14:paraId="7BFF007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Tổng quan phản hồi, lịch hẹn, lịch quá hạn</w:t>
            </w:r>
          </w:p>
        </w:tc>
      </w:tr>
      <w:tr w14:paraId="7F5F7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6447CE5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Feedback List</w:t>
            </w:r>
          </w:p>
        </w:tc>
        <w:tc>
          <w:tcPr>
            <w:tcW w:w="5103" w:type="dxa"/>
            <w:vAlign w:val="center"/>
          </w:tcPr>
          <w:p w14:paraId="3198AD5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Danh sách phản hồi/khiếu nại</w:t>
            </w:r>
          </w:p>
        </w:tc>
      </w:tr>
      <w:tr w14:paraId="73C6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292B25E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Feedback Form</w:t>
            </w:r>
          </w:p>
        </w:tc>
        <w:tc>
          <w:tcPr>
            <w:tcW w:w="5103" w:type="dxa"/>
            <w:vAlign w:val="center"/>
          </w:tcPr>
          <w:p w14:paraId="054FC8B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Form thêm/sửa phản hồi</w:t>
            </w:r>
          </w:p>
        </w:tc>
      </w:tr>
      <w:tr w14:paraId="61890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98DA4C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Feedback Details</w:t>
            </w:r>
          </w:p>
        </w:tc>
        <w:tc>
          <w:tcPr>
            <w:tcW w:w="5103" w:type="dxa"/>
            <w:vAlign w:val="center"/>
          </w:tcPr>
          <w:p w14:paraId="5C53026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chi tiết phản hồi</w:t>
            </w:r>
          </w:p>
        </w:tc>
      </w:tr>
      <w:tr w14:paraId="0E8E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0952032C">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Schedule List</w:t>
            </w:r>
          </w:p>
        </w:tc>
        <w:tc>
          <w:tcPr>
            <w:tcW w:w="5103" w:type="dxa"/>
            <w:vAlign w:val="center"/>
          </w:tcPr>
          <w:p w14:paraId="05AC111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Danh sách lịch chăm sóc</w:t>
            </w:r>
          </w:p>
        </w:tc>
      </w:tr>
      <w:tr w14:paraId="6A528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09868A4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Schedule Form</w:t>
            </w:r>
          </w:p>
        </w:tc>
        <w:tc>
          <w:tcPr>
            <w:tcW w:w="5103" w:type="dxa"/>
            <w:vAlign w:val="center"/>
          </w:tcPr>
          <w:p w14:paraId="024238B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Form thêm/sửa lịch</w:t>
            </w:r>
          </w:p>
        </w:tc>
      </w:tr>
      <w:tr w14:paraId="7EC5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4D0828D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Schedule Details</w:t>
            </w:r>
          </w:p>
        </w:tc>
        <w:tc>
          <w:tcPr>
            <w:tcW w:w="5103" w:type="dxa"/>
            <w:vAlign w:val="center"/>
          </w:tcPr>
          <w:p w14:paraId="3DB80A8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chi tiết lịch</w:t>
            </w:r>
          </w:p>
        </w:tc>
      </w:tr>
    </w:tbl>
    <w:p w14:paraId="3EDD49D3">
      <w:pPr>
        <w:rPr>
          <w:rFonts w:hint="default" w:ascii="Times New Roman" w:hAnsi="Times New Roman" w:cs="Times New Roman"/>
          <w:color w:val="auto"/>
          <w:sz w:val="22"/>
          <w:szCs w:val="22"/>
        </w:rPr>
      </w:pPr>
    </w:p>
    <w:p w14:paraId="1ED5C41F">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Người 4 cần phối hợp với 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0341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0FCF7A0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Phối hợp với</w:t>
            </w:r>
          </w:p>
        </w:tc>
        <w:tc>
          <w:tcPr>
            <w:tcW w:w="5103" w:type="dxa"/>
            <w:shd w:val="clear" w:color="auto" w:fill="D9EAF7"/>
            <w:vAlign w:val="center"/>
          </w:tcPr>
          <w:p w14:paraId="592CB7FC">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Nội dung</w:t>
            </w:r>
          </w:p>
        </w:tc>
      </w:tr>
      <w:tr w14:paraId="67094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605F6DD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2</w:t>
            </w:r>
          </w:p>
        </w:tc>
        <w:tc>
          <w:tcPr>
            <w:tcW w:w="5103" w:type="dxa"/>
            <w:vAlign w:val="center"/>
          </w:tcPr>
          <w:p w14:paraId="27195F3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Lấy dữ liệu Feedback</w:t>
            </w:r>
          </w:p>
        </w:tc>
      </w:tr>
      <w:tr w14:paraId="70EF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5FBA2C3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3</w:t>
            </w:r>
          </w:p>
        </w:tc>
        <w:tc>
          <w:tcPr>
            <w:tcW w:w="5103" w:type="dxa"/>
            <w:vAlign w:val="center"/>
          </w:tcPr>
          <w:p w14:paraId="3FA4AC6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Lấy dữ liệu Schedule</w:t>
            </w:r>
          </w:p>
        </w:tc>
      </w:tr>
      <w:tr w14:paraId="4684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1110F93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1</w:t>
            </w:r>
          </w:p>
        </w:tc>
        <w:tc>
          <w:tcPr>
            <w:tcW w:w="5103" w:type="dxa"/>
            <w:vAlign w:val="center"/>
          </w:tcPr>
          <w:p w14:paraId="46BC082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Hỏi database, tên trường, dữ liệu mẫu</w:t>
            </w:r>
          </w:p>
        </w:tc>
      </w:tr>
      <w:tr w14:paraId="6581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DC404E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5</w:t>
            </w:r>
          </w:p>
        </w:tc>
        <w:tc>
          <w:tcPr>
            <w:tcW w:w="5103" w:type="dxa"/>
            <w:vAlign w:val="center"/>
          </w:tcPr>
          <w:p w14:paraId="5966A5D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Đồng bộ giao diện Timeline/Notes cho thống nhất style</w:t>
            </w:r>
          </w:p>
        </w:tc>
      </w:tr>
    </w:tbl>
    <w:p w14:paraId="3414D8DD">
      <w:pPr>
        <w:rPr>
          <w:rFonts w:hint="default" w:ascii="Times New Roman" w:hAnsi="Times New Roman" w:cs="Times New Roman"/>
          <w:color w:val="auto"/>
          <w:sz w:val="22"/>
          <w:szCs w:val="22"/>
        </w:rPr>
      </w:pPr>
    </w:p>
    <w:p w14:paraId="7D845E07">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Kết quả cần bàn giao</w:t>
      </w:r>
    </w:p>
    <w:p w14:paraId="4EFB3AED">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View CRM Dashboard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View Feedback List</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View Feedback Form</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View Feedback Details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View Schedule List</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View Schedule Form</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View Schedule Details</w:t>
      </w:r>
    </w:p>
    <w:p w14:paraId="05A92090">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Tiêu chí hoàn thành</w:t>
      </w:r>
    </w:p>
    <w:p w14:paraId="06EC79C3">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Giao diện hiển thị được dữ liệu Feedback</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Giao diện hiển thị được dữ liệu Schedule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Form nhập liệu đúng trường database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Có nút thêm/sửa/xem chi tiết</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Có lọc cơ bản theo trạng thái hoặc khách hàng nếu kịp</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Giao diện đủ để demo chức năng</w:t>
      </w:r>
    </w:p>
    <w:p w14:paraId="303E1FF8">
      <w:pPr>
        <w:pStyle w:val="3"/>
        <w:bidi w:val="0"/>
        <w:rPr>
          <w:rFonts w:hint="default"/>
        </w:rPr>
      </w:pPr>
      <w:r>
        <w:rPr>
          <w:rFonts w:hint="default"/>
        </w:rPr>
        <w:t xml:space="preserve">5. </w:t>
      </w:r>
      <w:r>
        <w:rPr>
          <w:rFonts w:hint="default"/>
          <w:lang w:val="en-US"/>
        </w:rPr>
        <w:t xml:space="preserve">Hoàn Thành </w:t>
      </w:r>
      <w:r>
        <w:rPr>
          <w:rFonts w:hint="default"/>
        </w:rPr>
        <w:t xml:space="preserve"> – Customer Timeline + Notes + Kiểm thử</w:t>
      </w:r>
    </w:p>
    <w:p w14:paraId="08FEB82A">
      <w:pPr>
        <w:spacing w:after="120"/>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này phụ trách phần Hồ sơ 360 độ khách hàng, ghi chú khách hàng, và kiểm thử tích hợp.</w:t>
      </w:r>
    </w:p>
    <w:p w14:paraId="329504C5">
      <w:pPr>
        <w:spacing w:after="120"/>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Đây là phần nên tách riêng vì Timeline cần gom dữ liệu từ nhiều nguồn: Feedback, Schedule, Notes, SalesInvoices, Customers.</w:t>
      </w:r>
    </w:p>
    <w:p w14:paraId="22EC398F">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Chức năng cần làm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426B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19D6849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Chức năng</w:t>
            </w:r>
          </w:p>
        </w:tc>
        <w:tc>
          <w:tcPr>
            <w:tcW w:w="5103" w:type="dxa"/>
            <w:shd w:val="clear" w:color="auto" w:fill="D9EAF7"/>
            <w:vAlign w:val="center"/>
          </w:tcPr>
          <w:p w14:paraId="57DF119C">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Mô tả</w:t>
            </w:r>
          </w:p>
        </w:tc>
      </w:tr>
      <w:tr w14:paraId="6BFA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4C71158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Customer Notes</w:t>
            </w:r>
          </w:p>
        </w:tc>
        <w:tc>
          <w:tcPr>
            <w:tcW w:w="5103" w:type="dxa"/>
            <w:vAlign w:val="center"/>
          </w:tcPr>
          <w:p w14:paraId="535CD58C">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Thêm ghi chú cho khách hàng</w:t>
            </w:r>
          </w:p>
        </w:tc>
      </w:tr>
      <w:tr w14:paraId="54227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A9E8A0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Danh sách ghi chú</w:t>
            </w:r>
          </w:p>
        </w:tc>
        <w:tc>
          <w:tcPr>
            <w:tcW w:w="5103" w:type="dxa"/>
            <w:vAlign w:val="center"/>
          </w:tcPr>
          <w:p w14:paraId="3A5B388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Xem các ghi chú theo khách hàng</w:t>
            </w:r>
          </w:p>
        </w:tc>
      </w:tr>
      <w:tr w14:paraId="6D7D1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569D30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Customer Timeline</w:t>
            </w:r>
          </w:p>
        </w:tc>
        <w:tc>
          <w:tcPr>
            <w:tcW w:w="5103" w:type="dxa"/>
            <w:vAlign w:val="center"/>
          </w:tcPr>
          <w:p w14:paraId="271F20A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Hiển thị lịch sử tương tác của khách hàng</w:t>
            </w:r>
          </w:p>
        </w:tc>
      </w:tr>
      <w:tr w14:paraId="35A65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F9EB1C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Timeline Feedback</w:t>
            </w:r>
          </w:p>
        </w:tc>
        <w:tc>
          <w:tcPr>
            <w:tcW w:w="5103" w:type="dxa"/>
            <w:vAlign w:val="center"/>
          </w:tcPr>
          <w:p w14:paraId="787F9BE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Hiển thị phản hồi/khiếu nại lên timeline</w:t>
            </w:r>
          </w:p>
        </w:tc>
      </w:tr>
      <w:tr w14:paraId="23C55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D938B4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Timeline Schedule</w:t>
            </w:r>
          </w:p>
        </w:tc>
        <w:tc>
          <w:tcPr>
            <w:tcW w:w="5103" w:type="dxa"/>
            <w:vAlign w:val="center"/>
          </w:tcPr>
          <w:p w14:paraId="00C32A2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Hiển thị lịch chăm sóc/lịch hẹn lên timeline</w:t>
            </w:r>
          </w:p>
        </w:tc>
      </w:tr>
      <w:tr w14:paraId="2107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0E1EDC9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Timeline Notes</w:t>
            </w:r>
          </w:p>
        </w:tc>
        <w:tc>
          <w:tcPr>
            <w:tcW w:w="5103" w:type="dxa"/>
            <w:vAlign w:val="center"/>
          </w:tcPr>
          <w:p w14:paraId="7E21B0A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Hiển thị ghi chú lên timeline</w:t>
            </w:r>
          </w:p>
        </w:tc>
      </w:tr>
      <w:tr w14:paraId="2EC6E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4EFE404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Timeline Invoice</w:t>
            </w:r>
          </w:p>
        </w:tc>
        <w:tc>
          <w:tcPr>
            <w:tcW w:w="5103" w:type="dxa"/>
            <w:vAlign w:val="center"/>
          </w:tcPr>
          <w:p w14:paraId="0AAF420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Nếu có dữ liệu, hiển thị hóa đơn lên timeline</w:t>
            </w:r>
          </w:p>
        </w:tc>
      </w:tr>
      <w:tr w14:paraId="0413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56758D8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Kiểm thử tích hợp</w:t>
            </w:r>
          </w:p>
        </w:tc>
        <w:tc>
          <w:tcPr>
            <w:tcW w:w="5103" w:type="dxa"/>
            <w:vAlign w:val="center"/>
          </w:tcPr>
          <w:p w14:paraId="4C78036C">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Test luồng từ database → backend → frontend</w:t>
            </w:r>
          </w:p>
        </w:tc>
      </w:tr>
      <w:tr w14:paraId="414C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2B97B2F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Viết test case</w:t>
            </w:r>
          </w:p>
        </w:tc>
        <w:tc>
          <w:tcPr>
            <w:tcW w:w="5103" w:type="dxa"/>
            <w:vAlign w:val="center"/>
          </w:tcPr>
          <w:p w14:paraId="18D4F79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Ghi lại các trường hợp test chính</w:t>
            </w:r>
          </w:p>
        </w:tc>
      </w:tr>
      <w:tr w14:paraId="7855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6D27AFF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Báo cáo lỗi</w:t>
            </w:r>
          </w:p>
        </w:tc>
        <w:tc>
          <w:tcPr>
            <w:tcW w:w="5103" w:type="dxa"/>
            <w:vAlign w:val="center"/>
          </w:tcPr>
          <w:p w14:paraId="79EEBAE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Ghi lỗi và gửi lại người phụ trách sửa</w:t>
            </w:r>
          </w:p>
        </w:tc>
      </w:tr>
    </w:tbl>
    <w:p w14:paraId="4D68387E">
      <w:pPr>
        <w:rPr>
          <w:rFonts w:hint="default" w:ascii="Times New Roman" w:hAnsi="Times New Roman" w:cs="Times New Roman"/>
          <w:color w:val="auto"/>
          <w:sz w:val="22"/>
          <w:szCs w:val="22"/>
        </w:rPr>
      </w:pPr>
    </w:p>
    <w:p w14:paraId="380EAE1A">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Bảng phụ trách chính</w:t>
      </w:r>
    </w:p>
    <w:p w14:paraId="319BB547">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crm.CustomerNotes</w:t>
      </w:r>
    </w:p>
    <w:p w14:paraId="240E50EC">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Ngoài ra cần lấy dữ liệu từ</w:t>
      </w:r>
    </w:p>
    <w:p w14:paraId="3DFB5EB9">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crm.CustomerFeedbacks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crm.CustomerSchedules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SalesInvoices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Customers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Users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SystemTypeValues</w:t>
      </w:r>
    </w:p>
    <w:p w14:paraId="3D195000">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Timeline nên hiển thị dạng</w:t>
      </w:r>
    </w:p>
    <w:p w14:paraId="53152E19">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[Hóa đơn] Khách hàng mua hàng</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[Phản hồi] Khách khiếu nại sản phẩm lỗi</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[Lịch hẹn] Nhân viên gọi chăm sóc</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[Ghi chú] Khách thích được liên hệ buổi sáng</w:t>
      </w:r>
    </w:p>
    <w:p w14:paraId="1FEC1078">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Kết quả cần bàn giao</w:t>
      </w:r>
    </w:p>
    <w:p w14:paraId="14BF1F77">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CustomerNotes entity/service/controller</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View Customer Notes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View Customer Timeline</w:t>
      </w:r>
      <w:r>
        <w:rPr>
          <w:rFonts w:hint="default" w:ascii="Times New Roman" w:hAnsi="Times New Roman" w:cs="Times New Roman"/>
          <w:color w:val="auto"/>
          <w:sz w:val="22"/>
          <w:szCs w:val="22"/>
        </w:rPr>
        <w:br w:type="textWrapping"/>
      </w:r>
      <w:r>
        <w:rPr>
          <w:rFonts w:hint="default" w:ascii="Times New Roman" w:hAnsi="Times New Roman" w:eastAsia="Times New Roman" w:cs="Times New Roman"/>
          <w:color w:val="auto"/>
          <w:sz w:val="22"/>
        </w:rPr>
        <w:t>Action/Service hoặc Query lấy Timeline theo CustomerID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Danh sách test case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Báo cáo lỗi</w:t>
      </w:r>
    </w:p>
    <w:p w14:paraId="34D8C30B">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Tiêu chí hoàn thành</w:t>
      </w:r>
    </w:p>
    <w:p w14:paraId="22A5F666">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Thêm được ghi chú khách hàng</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Xem được ghi chú theo khách hàng</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Timeline gom được Feedback + Schedule + Notes</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Timeline sắp xếp theo thời gian mới nhất</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Test được chức năng Feedback</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Test được chức năng Schedule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Test được chức năng Notes/Timeline</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Ghi nhận lỗi rõ ràng: lỗi gì, ở màn hình nào, bước tái hiện lỗi</w:t>
      </w:r>
    </w:p>
    <w:p w14:paraId="3C9CE33B">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Bảng phân công chi tiết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8"/>
        <w:gridCol w:w="2090"/>
        <w:gridCol w:w="3840"/>
        <w:gridCol w:w="1130"/>
        <w:gridCol w:w="2407"/>
      </w:tblGrid>
      <w:tr w14:paraId="5D21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8" w:type="dxa"/>
            <w:shd w:val="clear" w:color="auto" w:fill="D9EAF7"/>
            <w:vAlign w:val="center"/>
          </w:tcPr>
          <w:p w14:paraId="299EF128">
            <w:pPr>
              <w:bidi w:val="0"/>
              <w:rPr>
                <w:rFonts w:hint="default"/>
                <w:b/>
                <w:bCs/>
              </w:rPr>
            </w:pPr>
            <w:r>
              <w:rPr>
                <w:rFonts w:hint="default"/>
                <w:b/>
                <w:bCs/>
              </w:rPr>
              <w:t>STT</w:t>
            </w:r>
          </w:p>
        </w:tc>
        <w:tc>
          <w:tcPr>
            <w:tcW w:w="2090" w:type="dxa"/>
            <w:shd w:val="clear" w:color="auto" w:fill="D9EAF7"/>
            <w:vAlign w:val="center"/>
          </w:tcPr>
          <w:p w14:paraId="2E9E282C">
            <w:pPr>
              <w:bidi w:val="0"/>
              <w:rPr>
                <w:rFonts w:hint="default"/>
                <w:b/>
                <w:bCs/>
              </w:rPr>
            </w:pPr>
            <w:r>
              <w:rPr>
                <w:rFonts w:hint="default"/>
                <w:b/>
                <w:bCs/>
              </w:rPr>
              <w:t>Thành viên</w:t>
            </w:r>
          </w:p>
        </w:tc>
        <w:tc>
          <w:tcPr>
            <w:tcW w:w="3840" w:type="dxa"/>
            <w:shd w:val="clear" w:color="auto" w:fill="D9EAF7"/>
            <w:vAlign w:val="center"/>
          </w:tcPr>
          <w:p w14:paraId="394DFBAA">
            <w:pPr>
              <w:bidi w:val="0"/>
              <w:rPr>
                <w:rFonts w:hint="default"/>
                <w:b/>
                <w:bCs/>
              </w:rPr>
            </w:pPr>
            <w:r>
              <w:rPr>
                <w:rFonts w:hint="default"/>
                <w:b/>
                <w:bCs/>
              </w:rPr>
              <w:t>Nhiệm vụ</w:t>
            </w:r>
          </w:p>
        </w:tc>
        <w:tc>
          <w:tcPr>
            <w:tcW w:w="1130" w:type="dxa"/>
            <w:shd w:val="clear" w:color="auto" w:fill="D9EAF7"/>
            <w:vAlign w:val="center"/>
          </w:tcPr>
          <w:p w14:paraId="7DE4A4D7">
            <w:pPr>
              <w:bidi w:val="0"/>
              <w:rPr>
                <w:rFonts w:hint="default"/>
                <w:b/>
                <w:bCs/>
              </w:rPr>
            </w:pPr>
            <w:r>
              <w:rPr>
                <w:rFonts w:hint="default"/>
                <w:b/>
                <w:bCs/>
              </w:rPr>
              <w:t>Deadline</w:t>
            </w:r>
          </w:p>
        </w:tc>
        <w:tc>
          <w:tcPr>
            <w:tcW w:w="2407" w:type="dxa"/>
            <w:shd w:val="clear" w:color="auto" w:fill="D9EAF7"/>
            <w:vAlign w:val="center"/>
          </w:tcPr>
          <w:p w14:paraId="299F7061">
            <w:pPr>
              <w:bidi w:val="0"/>
              <w:rPr>
                <w:rFonts w:hint="default"/>
                <w:b/>
                <w:bCs/>
              </w:rPr>
            </w:pPr>
            <w:r>
              <w:rPr>
                <w:rFonts w:hint="default"/>
                <w:b/>
                <w:bCs/>
              </w:rPr>
              <w:t>Sản phẩm bàn giao</w:t>
            </w:r>
          </w:p>
        </w:tc>
      </w:tr>
      <w:tr w14:paraId="4317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8" w:type="dxa"/>
            <w:vAlign w:val="center"/>
          </w:tcPr>
          <w:p w14:paraId="1BAB57ED">
            <w:pPr>
              <w:bidi w:val="0"/>
              <w:rPr>
                <w:rFonts w:hint="default"/>
              </w:rPr>
            </w:pPr>
            <w:r>
              <w:rPr>
                <w:rFonts w:hint="default"/>
              </w:rPr>
              <w:t>1</w:t>
            </w:r>
          </w:p>
        </w:tc>
        <w:tc>
          <w:tcPr>
            <w:tcW w:w="2090" w:type="dxa"/>
            <w:vAlign w:val="center"/>
          </w:tcPr>
          <w:p w14:paraId="292E0BF4">
            <w:pPr>
              <w:bidi w:val="0"/>
              <w:rPr>
                <w:rFonts w:hint="default"/>
              </w:rPr>
            </w:pPr>
            <w:r>
              <w:rPr>
                <w:rFonts w:hint="default"/>
              </w:rPr>
              <w:t>Đinh Phương Thùy</w:t>
            </w:r>
          </w:p>
        </w:tc>
        <w:tc>
          <w:tcPr>
            <w:tcW w:w="3840" w:type="dxa"/>
            <w:vAlign w:val="center"/>
          </w:tcPr>
          <w:p w14:paraId="718C92EF">
            <w:pPr>
              <w:bidi w:val="0"/>
              <w:rPr>
                <w:rFonts w:hint="default"/>
              </w:rPr>
            </w:pPr>
            <w:r>
              <w:rPr>
                <w:rFonts w:hint="default"/>
              </w:rPr>
              <w:t>Chuẩn hóa ERD, tạo SQL database, seed data, kiểm tra khóa ngoại, theo dõi tiến độ nhóm.</w:t>
            </w:r>
          </w:p>
        </w:tc>
        <w:tc>
          <w:tcPr>
            <w:tcW w:w="1130" w:type="dxa"/>
            <w:vAlign w:val="center"/>
          </w:tcPr>
          <w:p w14:paraId="5856B634">
            <w:pPr>
              <w:bidi w:val="0"/>
              <w:rPr>
                <w:rFonts w:hint="default"/>
              </w:rPr>
            </w:pPr>
            <w:r>
              <w:rPr>
                <w:rFonts w:hint="default"/>
              </w:rPr>
              <w:t>Thứ 3</w:t>
            </w:r>
          </w:p>
        </w:tc>
        <w:tc>
          <w:tcPr>
            <w:tcW w:w="2407" w:type="dxa"/>
            <w:vAlign w:val="center"/>
          </w:tcPr>
          <w:p w14:paraId="141F1DE9">
            <w:pPr>
              <w:bidi w:val="0"/>
              <w:rPr>
                <w:rFonts w:hint="default"/>
              </w:rPr>
            </w:pPr>
            <w:r>
              <w:rPr>
                <w:rFonts w:hint="default"/>
              </w:rPr>
              <w:t>File SQL, ERD, note database, báo cáo tiến độ.</w:t>
            </w:r>
          </w:p>
        </w:tc>
      </w:tr>
      <w:tr w14:paraId="61DB0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8" w:type="dxa"/>
            <w:vAlign w:val="center"/>
          </w:tcPr>
          <w:p w14:paraId="626EF617">
            <w:pPr>
              <w:bidi w:val="0"/>
              <w:rPr>
                <w:rFonts w:hint="default"/>
              </w:rPr>
            </w:pPr>
            <w:r>
              <w:rPr>
                <w:rFonts w:hint="default"/>
              </w:rPr>
              <w:t>2</w:t>
            </w:r>
          </w:p>
        </w:tc>
        <w:tc>
          <w:tcPr>
            <w:tcW w:w="2090" w:type="dxa"/>
            <w:vAlign w:val="center"/>
          </w:tcPr>
          <w:p w14:paraId="3DDD78AC">
            <w:pPr>
              <w:bidi w:val="0"/>
              <w:rPr>
                <w:rFonts w:hint="default"/>
              </w:rPr>
            </w:pPr>
            <w:r>
              <w:rPr>
                <w:rFonts w:hint="default"/>
              </w:rPr>
              <w:t>Nguyễn Văn Toàn</w:t>
            </w:r>
          </w:p>
        </w:tc>
        <w:tc>
          <w:tcPr>
            <w:tcW w:w="3840" w:type="dxa"/>
            <w:vAlign w:val="center"/>
          </w:tcPr>
          <w:p w14:paraId="7ADAE4B8">
            <w:pPr>
              <w:bidi w:val="0"/>
              <w:rPr>
                <w:rFonts w:hint="default"/>
              </w:rPr>
            </w:pPr>
            <w:r>
              <w:rPr>
                <w:rFonts w:hint="default"/>
              </w:rPr>
              <w:t>Xây dựng chức năng Feedback/Khiếu nại: tạo, sửa, xem, gán nhân viên, cập nhật trạng thái, lưu Rating.</w:t>
            </w:r>
          </w:p>
        </w:tc>
        <w:tc>
          <w:tcPr>
            <w:tcW w:w="1130" w:type="dxa"/>
            <w:vAlign w:val="center"/>
          </w:tcPr>
          <w:p w14:paraId="0FEF2433">
            <w:pPr>
              <w:bidi w:val="0"/>
              <w:rPr>
                <w:rFonts w:hint="default"/>
              </w:rPr>
            </w:pPr>
            <w:r>
              <w:rPr>
                <w:rFonts w:hint="default"/>
              </w:rPr>
              <w:t>Thứ 5</w:t>
            </w:r>
          </w:p>
        </w:tc>
        <w:tc>
          <w:tcPr>
            <w:tcW w:w="2407" w:type="dxa"/>
            <w:vAlign w:val="center"/>
          </w:tcPr>
          <w:p w14:paraId="5D3DE9A0">
            <w:pPr>
              <w:bidi w:val="0"/>
              <w:rPr>
                <w:rFonts w:hint="default"/>
              </w:rPr>
            </w:pPr>
            <w:r>
              <w:rPr>
                <w:rFonts w:hint="default"/>
              </w:rPr>
              <w:t>Model/Entity, ViewModel, Service, Controller.</w:t>
            </w:r>
          </w:p>
        </w:tc>
      </w:tr>
      <w:tr w14:paraId="658E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8" w:type="dxa"/>
            <w:vAlign w:val="center"/>
          </w:tcPr>
          <w:p w14:paraId="0BA74330">
            <w:pPr>
              <w:bidi w:val="0"/>
              <w:rPr>
                <w:rFonts w:hint="default"/>
              </w:rPr>
            </w:pPr>
            <w:r>
              <w:rPr>
                <w:rFonts w:hint="default"/>
              </w:rPr>
              <w:t>3</w:t>
            </w:r>
          </w:p>
        </w:tc>
        <w:tc>
          <w:tcPr>
            <w:tcW w:w="2090" w:type="dxa"/>
            <w:vAlign w:val="center"/>
          </w:tcPr>
          <w:p w14:paraId="57D5163B">
            <w:pPr>
              <w:bidi w:val="0"/>
              <w:rPr>
                <w:rFonts w:hint="default"/>
              </w:rPr>
            </w:pPr>
            <w:r>
              <w:rPr>
                <w:rFonts w:hint="default"/>
              </w:rPr>
              <w:t>Nguyễn Duy Thành</w:t>
            </w:r>
          </w:p>
        </w:tc>
        <w:tc>
          <w:tcPr>
            <w:tcW w:w="3840" w:type="dxa"/>
            <w:vAlign w:val="center"/>
          </w:tcPr>
          <w:p w14:paraId="1EC6D565">
            <w:pPr>
              <w:bidi w:val="0"/>
              <w:rPr>
                <w:rFonts w:hint="default"/>
              </w:rPr>
            </w:pPr>
            <w:r>
              <w:rPr>
                <w:rFonts w:hint="default"/>
              </w:rPr>
              <w:t>Xây dựng chức năng Schedule: tạo lịch, sửa lịch, lọc lịch sắp tới, lọc lịch quá hạn, cập nhật trạng thái.</w:t>
            </w:r>
          </w:p>
        </w:tc>
        <w:tc>
          <w:tcPr>
            <w:tcW w:w="1130" w:type="dxa"/>
            <w:vAlign w:val="center"/>
          </w:tcPr>
          <w:p w14:paraId="30A2196A">
            <w:pPr>
              <w:bidi w:val="0"/>
              <w:rPr>
                <w:rFonts w:hint="default"/>
              </w:rPr>
            </w:pPr>
            <w:r>
              <w:rPr>
                <w:rFonts w:hint="default"/>
              </w:rPr>
              <w:t>Thứ 5</w:t>
            </w:r>
          </w:p>
        </w:tc>
        <w:tc>
          <w:tcPr>
            <w:tcW w:w="2407" w:type="dxa"/>
            <w:vAlign w:val="center"/>
          </w:tcPr>
          <w:p w14:paraId="2E37C8DC">
            <w:pPr>
              <w:bidi w:val="0"/>
              <w:rPr>
                <w:rFonts w:hint="default"/>
              </w:rPr>
            </w:pPr>
            <w:r>
              <w:rPr>
                <w:rFonts w:hint="default"/>
              </w:rPr>
              <w:t>Model/Entity, ViewModel, Service, Controller.</w:t>
            </w:r>
          </w:p>
        </w:tc>
      </w:tr>
      <w:tr w14:paraId="742E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8" w:type="dxa"/>
            <w:vAlign w:val="center"/>
          </w:tcPr>
          <w:p w14:paraId="5F495733">
            <w:pPr>
              <w:bidi w:val="0"/>
              <w:rPr>
                <w:rFonts w:hint="default"/>
              </w:rPr>
            </w:pPr>
            <w:r>
              <w:rPr>
                <w:rFonts w:hint="default"/>
              </w:rPr>
              <w:t>4</w:t>
            </w:r>
          </w:p>
        </w:tc>
        <w:tc>
          <w:tcPr>
            <w:tcW w:w="2090" w:type="dxa"/>
            <w:vAlign w:val="center"/>
          </w:tcPr>
          <w:p w14:paraId="0ED8A936">
            <w:pPr>
              <w:bidi w:val="0"/>
              <w:rPr>
                <w:rFonts w:hint="default"/>
              </w:rPr>
            </w:pPr>
            <w:r>
              <w:rPr>
                <w:rFonts w:hint="default"/>
              </w:rPr>
              <w:t>Lê Việt Thái</w:t>
            </w:r>
          </w:p>
        </w:tc>
        <w:tc>
          <w:tcPr>
            <w:tcW w:w="3840" w:type="dxa"/>
            <w:vAlign w:val="center"/>
          </w:tcPr>
          <w:p w14:paraId="468005B5">
            <w:pPr>
              <w:bidi w:val="0"/>
              <w:rPr>
                <w:rFonts w:hint="default"/>
              </w:rPr>
            </w:pPr>
            <w:r>
              <w:rPr>
                <w:rFonts w:hint="default"/>
              </w:rPr>
              <w:t>Thiết kế giao diện CRM: Dashboard, Feedback List/Form/Details, Schedule List/Form/Details.</w:t>
            </w:r>
          </w:p>
        </w:tc>
        <w:tc>
          <w:tcPr>
            <w:tcW w:w="1130" w:type="dxa"/>
            <w:vAlign w:val="center"/>
          </w:tcPr>
          <w:p w14:paraId="3C406A90">
            <w:pPr>
              <w:bidi w:val="0"/>
              <w:rPr>
                <w:rFonts w:hint="default"/>
              </w:rPr>
            </w:pPr>
            <w:r>
              <w:rPr>
                <w:rFonts w:hint="default"/>
              </w:rPr>
              <w:t>Thứ 6</w:t>
            </w:r>
          </w:p>
        </w:tc>
        <w:tc>
          <w:tcPr>
            <w:tcW w:w="2407" w:type="dxa"/>
            <w:vAlign w:val="center"/>
          </w:tcPr>
          <w:p w14:paraId="6CE527C2">
            <w:pPr>
              <w:bidi w:val="0"/>
              <w:rPr>
                <w:rFonts w:hint="default"/>
              </w:rPr>
            </w:pPr>
            <w:r>
              <w:rPr>
                <w:rFonts w:hint="default"/>
              </w:rPr>
              <w:t>Giao diện Dashboard, Feedback, Schedule.</w:t>
            </w:r>
          </w:p>
        </w:tc>
      </w:tr>
      <w:tr w14:paraId="4147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8" w:type="dxa"/>
            <w:vAlign w:val="center"/>
          </w:tcPr>
          <w:p w14:paraId="74954062">
            <w:pPr>
              <w:bidi w:val="0"/>
              <w:rPr>
                <w:rFonts w:hint="default"/>
              </w:rPr>
            </w:pPr>
            <w:r>
              <w:rPr>
                <w:rFonts w:hint="default"/>
              </w:rPr>
              <w:t>5</w:t>
            </w:r>
          </w:p>
        </w:tc>
        <w:tc>
          <w:tcPr>
            <w:tcW w:w="2090" w:type="dxa"/>
            <w:vAlign w:val="center"/>
          </w:tcPr>
          <w:p w14:paraId="4D764D3B">
            <w:pPr>
              <w:bidi w:val="0"/>
              <w:rPr>
                <w:rFonts w:hint="default"/>
              </w:rPr>
            </w:pPr>
            <w:r>
              <w:rPr>
                <w:rFonts w:hint="default"/>
              </w:rPr>
              <w:t>Thái Hoàn Thành</w:t>
            </w:r>
          </w:p>
        </w:tc>
        <w:tc>
          <w:tcPr>
            <w:tcW w:w="3840" w:type="dxa"/>
            <w:vAlign w:val="center"/>
          </w:tcPr>
          <w:p w14:paraId="11961C88">
            <w:pPr>
              <w:bidi w:val="0"/>
              <w:rPr>
                <w:rFonts w:hint="default"/>
              </w:rPr>
            </w:pPr>
            <w:r>
              <w:rPr>
                <w:rFonts w:hint="default"/>
              </w:rPr>
              <w:t>Xây dựng Customer Timeline, Customer Notes, kiểm thử tích hợp và ghi nhận lỗi.</w:t>
            </w:r>
          </w:p>
        </w:tc>
        <w:tc>
          <w:tcPr>
            <w:tcW w:w="1130" w:type="dxa"/>
            <w:vAlign w:val="center"/>
          </w:tcPr>
          <w:p w14:paraId="7133D7B5">
            <w:pPr>
              <w:bidi w:val="0"/>
              <w:rPr>
                <w:rFonts w:hint="default"/>
              </w:rPr>
            </w:pPr>
            <w:r>
              <w:rPr>
                <w:rFonts w:hint="default"/>
              </w:rPr>
              <w:t>Thứ 6</w:t>
            </w:r>
          </w:p>
        </w:tc>
        <w:tc>
          <w:tcPr>
            <w:tcW w:w="2407" w:type="dxa"/>
            <w:vAlign w:val="center"/>
          </w:tcPr>
          <w:p w14:paraId="77EEDF49">
            <w:pPr>
              <w:bidi w:val="0"/>
              <w:rPr>
                <w:rFonts w:hint="default"/>
              </w:rPr>
            </w:pPr>
            <w:r>
              <w:rPr>
                <w:rFonts w:hint="default"/>
              </w:rPr>
              <w:t>Timeline, Notes, test case, báo cáo lỗi.</w:t>
            </w:r>
          </w:p>
        </w:tc>
      </w:tr>
    </w:tbl>
    <w:p w14:paraId="4FF642C3">
      <w:pPr>
        <w:rPr>
          <w:rFonts w:hint="default" w:ascii="Times New Roman" w:hAnsi="Times New Roman" w:cs="Times New Roman"/>
          <w:color w:val="auto"/>
          <w:sz w:val="22"/>
          <w:szCs w:val="22"/>
        </w:rPr>
      </w:pPr>
    </w:p>
    <w:p w14:paraId="31CA8A92">
      <w:pPr>
        <w:pStyle w:val="3"/>
        <w:rPr>
          <w:rFonts w:hint="default" w:ascii="Times New Roman" w:hAnsi="Times New Roman" w:cs="Times New Roman"/>
          <w:color w:val="auto"/>
          <w:sz w:val="22"/>
          <w:szCs w:val="22"/>
          <w:lang w:val="en-US"/>
        </w:rPr>
      </w:pPr>
      <w:r>
        <w:rPr>
          <w:rFonts w:hint="default" w:ascii="Times New Roman" w:hAnsi="Times New Roman" w:cs="Times New Roman"/>
          <w:color w:val="auto"/>
          <w:sz w:val="22"/>
          <w:szCs w:val="22"/>
        </w:rPr>
        <w:t xml:space="preserve">Kế hoạch làm trong 1 tuần </w:t>
      </w:r>
      <w:r>
        <w:rPr>
          <w:rFonts w:hint="default" w:cs="Times New Roman"/>
          <w:color w:val="auto"/>
          <w:sz w:val="22"/>
          <w:szCs w:val="22"/>
          <w:lang w:val="en-US"/>
        </w:rPr>
        <w:t>do chat lên, coi tham khảo nếu bây chưa biết làm gì, cứ lần lần làm theo, chứ muốn làm như nào cũng được miễn đúng hạn đưa đủ tài liệu đã nói trên là được</w:t>
      </w:r>
    </w:p>
    <w:p w14:paraId="3C9647BB">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Đầu tuần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51AEB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478AAF6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Ngày</w:t>
            </w:r>
          </w:p>
        </w:tc>
        <w:tc>
          <w:tcPr>
            <w:tcW w:w="5103" w:type="dxa"/>
            <w:shd w:val="clear" w:color="auto" w:fill="D9EAF7"/>
            <w:vAlign w:val="center"/>
          </w:tcPr>
          <w:p w14:paraId="655A972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Việc cần làm</w:t>
            </w:r>
          </w:p>
        </w:tc>
      </w:tr>
      <w:tr w14:paraId="50E65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5DC2F5E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2</w:t>
            </w:r>
          </w:p>
        </w:tc>
        <w:tc>
          <w:tcPr>
            <w:tcW w:w="5103" w:type="dxa"/>
            <w:vAlign w:val="center"/>
          </w:tcPr>
          <w:p w14:paraId="004784D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Họp nhóm, thống nhất yêu cầu, chia việc</w:t>
            </w:r>
          </w:p>
        </w:tc>
      </w:tr>
      <w:tr w14:paraId="2306D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B48A5B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2</w:t>
            </w:r>
          </w:p>
        </w:tc>
        <w:tc>
          <w:tcPr>
            <w:tcW w:w="5103" w:type="dxa"/>
            <w:vAlign w:val="center"/>
          </w:tcPr>
          <w:p w14:paraId="06B486A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1 gửi SQL script, ERD, bảng phân công</w:t>
            </w:r>
          </w:p>
        </w:tc>
      </w:tr>
      <w:tr w14:paraId="5A4C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16CC28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2</w:t>
            </w:r>
          </w:p>
        </w:tc>
        <w:tc>
          <w:tcPr>
            <w:tcW w:w="5103" w:type="dxa"/>
            <w:vAlign w:val="center"/>
          </w:tcPr>
          <w:p w14:paraId="3CE8640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2 đọc bảng CustomerFeedbacks, thiết kế xử lý Feedback</w:t>
            </w:r>
          </w:p>
        </w:tc>
      </w:tr>
      <w:tr w14:paraId="3C953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15F8CC4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2</w:t>
            </w:r>
          </w:p>
        </w:tc>
        <w:tc>
          <w:tcPr>
            <w:tcW w:w="5103" w:type="dxa"/>
            <w:vAlign w:val="center"/>
          </w:tcPr>
          <w:p w14:paraId="2BC2F94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3 đọc bảng CustomerSchedules, thiết kế xử lý Schedule</w:t>
            </w:r>
          </w:p>
        </w:tc>
      </w:tr>
      <w:tr w14:paraId="73FE4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545EE52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2</w:t>
            </w:r>
          </w:p>
        </w:tc>
        <w:tc>
          <w:tcPr>
            <w:tcW w:w="5103" w:type="dxa"/>
            <w:vAlign w:val="center"/>
          </w:tcPr>
          <w:p w14:paraId="4212BF4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4 phác thảo giao diện CRM</w:t>
            </w:r>
          </w:p>
        </w:tc>
      </w:tr>
      <w:tr w14:paraId="4091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19F4DC6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2</w:t>
            </w:r>
          </w:p>
        </w:tc>
        <w:tc>
          <w:tcPr>
            <w:tcW w:w="5103" w:type="dxa"/>
            <w:vAlign w:val="center"/>
          </w:tcPr>
          <w:p w14:paraId="1EAA781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5 phác thảo Timeline và danh sách test case</w:t>
            </w:r>
          </w:p>
        </w:tc>
      </w:tr>
    </w:tbl>
    <w:p w14:paraId="36CAB359">
      <w:pPr>
        <w:rPr>
          <w:rFonts w:hint="default" w:ascii="Times New Roman" w:hAnsi="Times New Roman" w:cs="Times New Roman"/>
          <w:color w:val="auto"/>
          <w:sz w:val="22"/>
          <w:szCs w:val="22"/>
        </w:rPr>
      </w:pPr>
    </w:p>
    <w:p w14:paraId="2D8F0F6B">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Giữa tuần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29ED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4EA7181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Ngày</w:t>
            </w:r>
          </w:p>
        </w:tc>
        <w:tc>
          <w:tcPr>
            <w:tcW w:w="5103" w:type="dxa"/>
            <w:shd w:val="clear" w:color="auto" w:fill="D9EAF7"/>
            <w:vAlign w:val="center"/>
          </w:tcPr>
          <w:p w14:paraId="43FEA41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Việc cần làm</w:t>
            </w:r>
          </w:p>
        </w:tc>
      </w:tr>
      <w:tr w14:paraId="1B7C9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21E2628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3</w:t>
            </w:r>
          </w:p>
        </w:tc>
        <w:tc>
          <w:tcPr>
            <w:tcW w:w="5103" w:type="dxa"/>
            <w:vAlign w:val="center"/>
          </w:tcPr>
          <w:p w14:paraId="37BE4EC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1 hoàn thành SQL + seed data + ERD</w:t>
            </w:r>
          </w:p>
        </w:tc>
      </w:tr>
      <w:tr w14:paraId="0152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043843E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3</w:t>
            </w:r>
          </w:p>
        </w:tc>
        <w:tc>
          <w:tcPr>
            <w:tcW w:w="5103" w:type="dxa"/>
            <w:vAlign w:val="center"/>
          </w:tcPr>
          <w:p w14:paraId="58A8222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2 làm Feedback CRUD</w:t>
            </w:r>
          </w:p>
        </w:tc>
      </w:tr>
      <w:tr w14:paraId="703A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567D09E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3</w:t>
            </w:r>
          </w:p>
        </w:tc>
        <w:tc>
          <w:tcPr>
            <w:tcW w:w="5103" w:type="dxa"/>
            <w:vAlign w:val="center"/>
          </w:tcPr>
          <w:p w14:paraId="2726E1E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3 làm Schedule CRUD</w:t>
            </w:r>
          </w:p>
        </w:tc>
      </w:tr>
      <w:tr w14:paraId="22481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99ACA6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3</w:t>
            </w:r>
          </w:p>
        </w:tc>
        <w:tc>
          <w:tcPr>
            <w:tcW w:w="5103" w:type="dxa"/>
            <w:vAlign w:val="center"/>
          </w:tcPr>
          <w:p w14:paraId="558EA28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4 dựng layout Dashboard, Feedback, Schedule</w:t>
            </w:r>
          </w:p>
        </w:tc>
      </w:tr>
      <w:tr w14:paraId="4090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123AAC7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3</w:t>
            </w:r>
          </w:p>
        </w:tc>
        <w:tc>
          <w:tcPr>
            <w:tcW w:w="5103" w:type="dxa"/>
            <w:vAlign w:val="center"/>
          </w:tcPr>
          <w:p w14:paraId="49F2016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5 làm Customer Notes và query Timeline</w:t>
            </w:r>
          </w:p>
        </w:tc>
      </w:tr>
      <w:tr w14:paraId="2D2B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4DA4EED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4</w:t>
            </w:r>
          </w:p>
        </w:tc>
        <w:tc>
          <w:tcPr>
            <w:tcW w:w="5103" w:type="dxa"/>
            <w:vAlign w:val="center"/>
          </w:tcPr>
          <w:p w14:paraId="78C94BD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2 hoàn thiện gán nhân viên, cập nhật trạng thái, Rating</w:t>
            </w:r>
          </w:p>
        </w:tc>
      </w:tr>
      <w:tr w14:paraId="7C85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065C48E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4</w:t>
            </w:r>
          </w:p>
        </w:tc>
        <w:tc>
          <w:tcPr>
            <w:tcW w:w="5103" w:type="dxa"/>
            <w:vAlign w:val="center"/>
          </w:tcPr>
          <w:p w14:paraId="6B02864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3 hoàn thiện lọc lịch quá hạn, lịch sắp tới</w:t>
            </w:r>
          </w:p>
        </w:tc>
      </w:tr>
      <w:tr w14:paraId="74C1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66CB639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4</w:t>
            </w:r>
          </w:p>
        </w:tc>
        <w:tc>
          <w:tcPr>
            <w:tcW w:w="5103" w:type="dxa"/>
            <w:vAlign w:val="center"/>
          </w:tcPr>
          <w:p w14:paraId="4539457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4 tích hợp giao diện với dữ liệu/API Feedback và Schedule</w:t>
            </w:r>
          </w:p>
        </w:tc>
      </w:tr>
      <w:tr w14:paraId="69705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53347A0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4</w:t>
            </w:r>
          </w:p>
        </w:tc>
        <w:tc>
          <w:tcPr>
            <w:tcW w:w="5103" w:type="dxa"/>
            <w:vAlign w:val="center"/>
          </w:tcPr>
          <w:p w14:paraId="5AD4E66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5 tích hợp Timeline từ Feedback + Schedule + Notes</w:t>
            </w:r>
          </w:p>
        </w:tc>
      </w:tr>
    </w:tbl>
    <w:p w14:paraId="016D2613">
      <w:pPr>
        <w:rPr>
          <w:rFonts w:hint="default" w:ascii="Times New Roman" w:hAnsi="Times New Roman" w:cs="Times New Roman"/>
          <w:color w:val="auto"/>
          <w:sz w:val="22"/>
          <w:szCs w:val="22"/>
        </w:rPr>
      </w:pPr>
    </w:p>
    <w:p w14:paraId="20622AA5">
      <w:pPr>
        <w:pStyle w:val="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Cuối tuần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48566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293207B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Ngày</w:t>
            </w:r>
          </w:p>
        </w:tc>
        <w:tc>
          <w:tcPr>
            <w:tcW w:w="5103" w:type="dxa"/>
            <w:shd w:val="clear" w:color="auto" w:fill="D9EAF7"/>
            <w:vAlign w:val="center"/>
          </w:tcPr>
          <w:p w14:paraId="0397438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Việc cần làm</w:t>
            </w:r>
          </w:p>
        </w:tc>
      </w:tr>
      <w:tr w14:paraId="4762F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1DB994BC">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5</w:t>
            </w:r>
          </w:p>
        </w:tc>
        <w:tc>
          <w:tcPr>
            <w:tcW w:w="5103" w:type="dxa"/>
            <w:vAlign w:val="center"/>
          </w:tcPr>
          <w:p w14:paraId="48DF464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Test chức năng Feedback</w:t>
            </w:r>
          </w:p>
        </w:tc>
      </w:tr>
      <w:tr w14:paraId="46E3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50EF70F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5</w:t>
            </w:r>
          </w:p>
        </w:tc>
        <w:tc>
          <w:tcPr>
            <w:tcW w:w="5103" w:type="dxa"/>
            <w:vAlign w:val="center"/>
          </w:tcPr>
          <w:p w14:paraId="102C2D4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Test chức năng Schedule</w:t>
            </w:r>
          </w:p>
        </w:tc>
      </w:tr>
      <w:tr w14:paraId="5B3A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2708065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5</w:t>
            </w:r>
          </w:p>
        </w:tc>
        <w:tc>
          <w:tcPr>
            <w:tcW w:w="5103" w:type="dxa"/>
            <w:vAlign w:val="center"/>
          </w:tcPr>
          <w:p w14:paraId="6B81245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Test Customer Notes và Timeline</w:t>
            </w:r>
          </w:p>
        </w:tc>
      </w:tr>
      <w:tr w14:paraId="4495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0B6DFBB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5</w:t>
            </w:r>
          </w:p>
        </w:tc>
        <w:tc>
          <w:tcPr>
            <w:tcW w:w="5103" w:type="dxa"/>
            <w:vAlign w:val="center"/>
          </w:tcPr>
          <w:p w14:paraId="0A08B1D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1 tổng hợp lỗi và phân công sửa</w:t>
            </w:r>
          </w:p>
        </w:tc>
      </w:tr>
      <w:tr w14:paraId="08F2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2B38D51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6</w:t>
            </w:r>
          </w:p>
        </w:tc>
        <w:tc>
          <w:tcPr>
            <w:tcW w:w="5103" w:type="dxa"/>
            <w:vAlign w:val="center"/>
          </w:tcPr>
          <w:p w14:paraId="646B580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Kiểm thử tổng thể</w:t>
            </w:r>
          </w:p>
        </w:tc>
      </w:tr>
      <w:tr w14:paraId="5B60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B03AF5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6</w:t>
            </w:r>
          </w:p>
        </w:tc>
        <w:tc>
          <w:tcPr>
            <w:tcW w:w="5103" w:type="dxa"/>
            <w:vAlign w:val="center"/>
          </w:tcPr>
          <w:p w14:paraId="13C90E0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Sửa lỗi</w:t>
            </w:r>
          </w:p>
        </w:tc>
      </w:tr>
      <w:tr w14:paraId="59E6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C8BE67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6</w:t>
            </w:r>
          </w:p>
        </w:tc>
        <w:tc>
          <w:tcPr>
            <w:tcW w:w="5103" w:type="dxa"/>
            <w:vAlign w:val="center"/>
          </w:tcPr>
          <w:p w14:paraId="1A158CC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Viết báo cáo hoàn thành module</w:t>
            </w:r>
          </w:p>
        </w:tc>
      </w:tr>
      <w:tr w14:paraId="4E8F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7496B1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Thứ 7 nếu cần</w:t>
            </w:r>
          </w:p>
        </w:tc>
        <w:tc>
          <w:tcPr>
            <w:tcW w:w="5103" w:type="dxa"/>
            <w:vAlign w:val="center"/>
          </w:tcPr>
          <w:p w14:paraId="233F9AF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Demo nội bộ và chuẩn bị nộp</w:t>
            </w:r>
          </w:p>
        </w:tc>
      </w:tr>
    </w:tbl>
    <w:p w14:paraId="65E6CA5A">
      <w:pPr>
        <w:rPr>
          <w:rFonts w:hint="default" w:ascii="Times New Roman" w:hAnsi="Times New Roman" w:cs="Times New Roman"/>
          <w:color w:val="auto"/>
          <w:sz w:val="22"/>
          <w:szCs w:val="22"/>
        </w:rPr>
      </w:pPr>
    </w:p>
    <w:p w14:paraId="16A21481">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lang w:val="en-US"/>
        </w:rPr>
        <w:t>N</w:t>
      </w:r>
      <w:r>
        <w:rPr>
          <w:rFonts w:hint="default" w:ascii="Times New Roman" w:hAnsi="Times New Roman" w:cs="Times New Roman"/>
          <w:color w:val="auto"/>
          <w:sz w:val="22"/>
          <w:szCs w:val="22"/>
        </w:rPr>
        <w:t>hánh Git</w:t>
      </w:r>
    </w:p>
    <w:p w14:paraId="74D54C29">
      <w:pPr>
        <w:shd w:val="clear" w:fill="F2F2F2"/>
        <w:spacing w:before="40" w:after="160"/>
        <w:ind w:left="283"/>
        <w:rPr>
          <w:rFonts w:hint="default" w:ascii="Times New Roman" w:hAnsi="Times New Roman" w:cs="Times New Roman"/>
          <w:color w:val="auto"/>
          <w:sz w:val="22"/>
          <w:szCs w:val="22"/>
        </w:rPr>
      </w:pPr>
      <w:r>
        <w:rPr>
          <w:rFonts w:hint="default" w:ascii="Times New Roman" w:hAnsi="Times New Roman" w:eastAsia="Consolas" w:cs="Times New Roman"/>
          <w:color w:val="auto"/>
          <w:sz w:val="22"/>
          <w:szCs w:val="22"/>
        </w:rPr>
        <w:t>main</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dev</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feature/database-crm</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feature/feedback-management</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feature/schedule-management</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feature/crm-frontend</w:t>
      </w:r>
      <w:r>
        <w:rPr>
          <w:rFonts w:hint="default" w:ascii="Times New Roman" w:hAnsi="Times New Roman" w:cs="Times New Roman"/>
          <w:color w:val="auto"/>
          <w:sz w:val="22"/>
          <w:szCs w:val="22"/>
        </w:rPr>
        <w:br w:type="textWrapping"/>
      </w:r>
      <w:r>
        <w:rPr>
          <w:rFonts w:hint="default" w:ascii="Times New Roman" w:hAnsi="Times New Roman" w:eastAsia="Consolas" w:cs="Times New Roman"/>
          <w:color w:val="auto"/>
          <w:sz w:val="22"/>
          <w:szCs w:val="22"/>
        </w:rPr>
        <w:t>feature/customer-timeline-notes-test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59F42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shd w:val="clear" w:color="auto" w:fill="D9EAF7"/>
            <w:vAlign w:val="center"/>
          </w:tcPr>
          <w:p w14:paraId="783C9A7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Người</w:t>
            </w:r>
          </w:p>
        </w:tc>
        <w:tc>
          <w:tcPr>
            <w:tcW w:w="5103" w:type="dxa"/>
            <w:shd w:val="clear" w:color="auto" w:fill="D9EAF7"/>
            <w:vAlign w:val="center"/>
          </w:tcPr>
          <w:p w14:paraId="5EAC095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Branch đề xuất</w:t>
            </w:r>
          </w:p>
        </w:tc>
      </w:tr>
      <w:tr w14:paraId="5318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626F47B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1</w:t>
            </w:r>
          </w:p>
        </w:tc>
        <w:tc>
          <w:tcPr>
            <w:tcW w:w="5103" w:type="dxa"/>
            <w:vAlign w:val="center"/>
          </w:tcPr>
          <w:p w14:paraId="42113BC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feature/database-crm</w:t>
            </w:r>
          </w:p>
        </w:tc>
      </w:tr>
      <w:tr w14:paraId="19F26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F0E7C6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2</w:t>
            </w:r>
          </w:p>
        </w:tc>
        <w:tc>
          <w:tcPr>
            <w:tcW w:w="5103" w:type="dxa"/>
            <w:vAlign w:val="center"/>
          </w:tcPr>
          <w:p w14:paraId="42E1842C">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feature/feedback-management</w:t>
            </w:r>
          </w:p>
        </w:tc>
      </w:tr>
      <w:tr w14:paraId="59DC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36CAE10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3</w:t>
            </w:r>
          </w:p>
        </w:tc>
        <w:tc>
          <w:tcPr>
            <w:tcW w:w="5103" w:type="dxa"/>
            <w:vAlign w:val="center"/>
          </w:tcPr>
          <w:p w14:paraId="447D1377">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feature/schedule-management</w:t>
            </w:r>
          </w:p>
        </w:tc>
      </w:tr>
      <w:tr w14:paraId="03C77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77B7F3A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4</w:t>
            </w:r>
          </w:p>
        </w:tc>
        <w:tc>
          <w:tcPr>
            <w:tcW w:w="5103" w:type="dxa"/>
            <w:vAlign w:val="center"/>
          </w:tcPr>
          <w:p w14:paraId="5A399EF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feature/crm-frontend</w:t>
            </w:r>
          </w:p>
        </w:tc>
      </w:tr>
      <w:tr w14:paraId="666D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3" w:type="dxa"/>
            <w:vAlign w:val="center"/>
          </w:tcPr>
          <w:p w14:paraId="500DF6B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5</w:t>
            </w:r>
          </w:p>
        </w:tc>
        <w:tc>
          <w:tcPr>
            <w:tcW w:w="5103" w:type="dxa"/>
            <w:vAlign w:val="center"/>
          </w:tcPr>
          <w:p w14:paraId="0C6B6BD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feature/customer-timeline-notes-test</w:t>
            </w:r>
          </w:p>
        </w:tc>
      </w:tr>
    </w:tbl>
    <w:p w14:paraId="4C64AE8F">
      <w:pPr>
        <w:rPr>
          <w:rFonts w:hint="default" w:ascii="Times New Roman" w:hAnsi="Times New Roman" w:cs="Times New Roman"/>
          <w:color w:val="auto"/>
          <w:sz w:val="22"/>
          <w:szCs w:val="22"/>
        </w:rPr>
      </w:pPr>
    </w:p>
    <w:p w14:paraId="358DAF5B">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Phân công theo mức độ ưu tiên</w:t>
      </w:r>
      <w:bookmarkStart w:id="0" w:name="_GoBack"/>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3402"/>
        <w:gridCol w:w="3402"/>
      </w:tblGrid>
      <w:tr w14:paraId="0E133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D9EAF7"/>
            <w:vAlign w:val="center"/>
          </w:tcPr>
          <w:p w14:paraId="5CFFFE7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Mức ưu tiên</w:t>
            </w:r>
          </w:p>
        </w:tc>
        <w:tc>
          <w:tcPr>
            <w:tcW w:w="3402" w:type="dxa"/>
            <w:shd w:val="clear" w:color="auto" w:fill="D9EAF7"/>
            <w:vAlign w:val="center"/>
          </w:tcPr>
          <w:p w14:paraId="43104388">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Công việc</w:t>
            </w:r>
          </w:p>
        </w:tc>
        <w:tc>
          <w:tcPr>
            <w:tcW w:w="3402" w:type="dxa"/>
            <w:shd w:val="clear" w:color="auto" w:fill="D9EAF7"/>
            <w:vAlign w:val="center"/>
          </w:tcPr>
          <w:p w14:paraId="35E9F21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color w:val="auto"/>
                <w:sz w:val="22"/>
                <w:szCs w:val="22"/>
              </w:rPr>
              <w:t>Người phụ trách</w:t>
            </w:r>
          </w:p>
        </w:tc>
      </w:tr>
      <w:tr w14:paraId="2802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35ECEE23">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Cao nhất</w:t>
            </w:r>
          </w:p>
        </w:tc>
        <w:tc>
          <w:tcPr>
            <w:tcW w:w="3402" w:type="dxa"/>
            <w:vAlign w:val="center"/>
          </w:tcPr>
          <w:p w14:paraId="25819A9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Database + ERD + Seed data</w:t>
            </w:r>
          </w:p>
        </w:tc>
        <w:tc>
          <w:tcPr>
            <w:tcW w:w="3402" w:type="dxa"/>
            <w:vAlign w:val="center"/>
          </w:tcPr>
          <w:p w14:paraId="7655851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1</w:t>
            </w:r>
          </w:p>
        </w:tc>
      </w:tr>
      <w:tr w14:paraId="0FF4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5DD5BBD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Cao nhất</w:t>
            </w:r>
          </w:p>
        </w:tc>
        <w:tc>
          <w:tcPr>
            <w:tcW w:w="3402" w:type="dxa"/>
            <w:vAlign w:val="center"/>
          </w:tcPr>
          <w:p w14:paraId="00DFF70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Feedback/Khiếu nại</w:t>
            </w:r>
          </w:p>
        </w:tc>
        <w:tc>
          <w:tcPr>
            <w:tcW w:w="3402" w:type="dxa"/>
            <w:vAlign w:val="center"/>
          </w:tcPr>
          <w:p w14:paraId="1D311E5A">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2</w:t>
            </w:r>
          </w:p>
        </w:tc>
      </w:tr>
      <w:tr w14:paraId="1567B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4F5FD01C">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Cao</w:t>
            </w:r>
          </w:p>
        </w:tc>
        <w:tc>
          <w:tcPr>
            <w:tcW w:w="3402" w:type="dxa"/>
            <w:vAlign w:val="center"/>
          </w:tcPr>
          <w:p w14:paraId="2D65DA5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Schedule/Nhắc hẹn</w:t>
            </w:r>
          </w:p>
        </w:tc>
        <w:tc>
          <w:tcPr>
            <w:tcW w:w="3402" w:type="dxa"/>
            <w:vAlign w:val="center"/>
          </w:tcPr>
          <w:p w14:paraId="6F1D6BB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3</w:t>
            </w:r>
          </w:p>
        </w:tc>
      </w:tr>
      <w:tr w14:paraId="1A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322775A9">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Cao</w:t>
            </w:r>
          </w:p>
        </w:tc>
        <w:tc>
          <w:tcPr>
            <w:tcW w:w="3402" w:type="dxa"/>
            <w:vAlign w:val="center"/>
          </w:tcPr>
          <w:p w14:paraId="14DA834E">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Giao diện Feedback/Schedule</w:t>
            </w:r>
          </w:p>
        </w:tc>
        <w:tc>
          <w:tcPr>
            <w:tcW w:w="3402" w:type="dxa"/>
            <w:vAlign w:val="center"/>
          </w:tcPr>
          <w:p w14:paraId="3D2CA9D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4</w:t>
            </w:r>
          </w:p>
        </w:tc>
      </w:tr>
      <w:tr w14:paraId="570B5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7DD54B8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Cao</w:t>
            </w:r>
          </w:p>
        </w:tc>
        <w:tc>
          <w:tcPr>
            <w:tcW w:w="3402" w:type="dxa"/>
            <w:vAlign w:val="center"/>
          </w:tcPr>
          <w:p w14:paraId="7E4F7A45">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Customer Timeline + Notes</w:t>
            </w:r>
          </w:p>
        </w:tc>
        <w:tc>
          <w:tcPr>
            <w:tcW w:w="3402" w:type="dxa"/>
            <w:vAlign w:val="center"/>
          </w:tcPr>
          <w:p w14:paraId="2712140B">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5</w:t>
            </w:r>
          </w:p>
        </w:tc>
      </w:tr>
      <w:tr w14:paraId="695A1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4111B67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Trung bình</w:t>
            </w:r>
          </w:p>
        </w:tc>
        <w:tc>
          <w:tcPr>
            <w:tcW w:w="3402" w:type="dxa"/>
            <w:vAlign w:val="center"/>
          </w:tcPr>
          <w:p w14:paraId="593A4CF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Dashboard CRM</w:t>
            </w:r>
          </w:p>
        </w:tc>
        <w:tc>
          <w:tcPr>
            <w:tcW w:w="3402" w:type="dxa"/>
            <w:vAlign w:val="center"/>
          </w:tcPr>
          <w:p w14:paraId="7BB94D5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4</w:t>
            </w:r>
          </w:p>
        </w:tc>
      </w:tr>
      <w:tr w14:paraId="559FC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6C06924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Trung bình</w:t>
            </w:r>
          </w:p>
        </w:tc>
        <w:tc>
          <w:tcPr>
            <w:tcW w:w="3402" w:type="dxa"/>
            <w:vAlign w:val="center"/>
          </w:tcPr>
          <w:p w14:paraId="72716A3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Kiểm thử tích hợp</w:t>
            </w:r>
          </w:p>
        </w:tc>
        <w:tc>
          <w:tcPr>
            <w:tcW w:w="3402" w:type="dxa"/>
            <w:vAlign w:val="center"/>
          </w:tcPr>
          <w:p w14:paraId="36E391DF">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5</w:t>
            </w:r>
          </w:p>
        </w:tc>
      </w:tr>
      <w:tr w14:paraId="0487C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0E0634C2">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Trung bình</w:t>
            </w:r>
          </w:p>
        </w:tc>
        <w:tc>
          <w:tcPr>
            <w:tcW w:w="3402" w:type="dxa"/>
            <w:vAlign w:val="center"/>
          </w:tcPr>
          <w:p w14:paraId="0A05E2ED">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Background Job nhắc lịch</w:t>
            </w:r>
          </w:p>
        </w:tc>
        <w:tc>
          <w:tcPr>
            <w:tcW w:w="3402" w:type="dxa"/>
            <w:vAlign w:val="center"/>
          </w:tcPr>
          <w:p w14:paraId="11885D94">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Người 3, nếu kịp</w:t>
            </w:r>
          </w:p>
        </w:tc>
      </w:tr>
      <w:tr w14:paraId="3D2FA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5015E1D0">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Thấp hơn</w:t>
            </w:r>
          </w:p>
        </w:tc>
        <w:tc>
          <w:tcPr>
            <w:tcW w:w="3402" w:type="dxa"/>
            <w:vAlign w:val="center"/>
          </w:tcPr>
          <w:p w14:paraId="7D594DE6">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Email/Notification tự động</w:t>
            </w:r>
          </w:p>
        </w:tc>
        <w:tc>
          <w:tcPr>
            <w:tcW w:w="3402" w:type="dxa"/>
            <w:vAlign w:val="center"/>
          </w:tcPr>
          <w:p w14:paraId="34129C61">
            <w:pPr>
              <w:spacing w:after="0" w:line="240" w:lineRule="auto"/>
              <w:jc w:val="left"/>
              <w:rPr>
                <w:rFonts w:hint="default" w:ascii="Times New Roman" w:hAnsi="Times New Roman" w:cs="Times New Roman"/>
                <w:color w:val="auto"/>
                <w:sz w:val="22"/>
                <w:szCs w:val="22"/>
              </w:rPr>
            </w:pPr>
            <w:r>
              <w:rPr>
                <w:rFonts w:hint="default" w:ascii="Times New Roman" w:hAnsi="Times New Roman" w:eastAsia="Times New Roman" w:cs="Times New Roman"/>
                <w:b w:val="0"/>
                <w:color w:val="auto"/>
                <w:sz w:val="22"/>
                <w:szCs w:val="22"/>
              </w:rPr>
              <w:t>Để sau nếu còn thời gian</w:t>
            </w:r>
          </w:p>
        </w:tc>
      </w:tr>
    </w:tbl>
    <w:p w14:paraId="19B66F07">
      <w:pPr>
        <w:rPr>
          <w:rFonts w:hint="default" w:ascii="Times New Roman" w:hAnsi="Times New Roman" w:cs="Times New Roman"/>
          <w:color w:val="auto"/>
          <w:sz w:val="22"/>
          <w:szCs w:val="22"/>
        </w:rPr>
      </w:pPr>
    </w:p>
    <w:p w14:paraId="43D02D0B">
      <w:pPr>
        <w:spacing w:after="120"/>
        <w:rPr>
          <w:rFonts w:hint="default" w:ascii="Times New Roman" w:hAnsi="Times New Roman" w:cs="Times New Roman"/>
          <w:color w:val="auto"/>
          <w:sz w:val="22"/>
          <w:szCs w:val="22"/>
        </w:rPr>
      </w:pPr>
    </w:p>
    <w:sectPr>
      <w:footerReference r:id="rId5" w:type="default"/>
      <w:pgSz w:w="11906" w:h="16838"/>
      <w:pgMar w:top="850" w:right="850" w:bottom="850" w:left="85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panose1 w:val="02020609040205080304"/>
    <w:charset w:val="80"/>
    <w:family w:val="roman"/>
    <w:pitch w:val="default"/>
    <w:sig w:usb0="E00002FF" w:usb1="6AC7FDFB" w:usb2="08000012" w:usb3="00000000" w:csb0="4002009F" w:csb1="DFD70000"/>
  </w:font>
  <w:font w:name="ＭＳ ゴシック">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Headi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adi">
    <w:altName w:val="Segoe Print"/>
    <w:panose1 w:val="00000000000000000000"/>
    <w:charset w:val="00"/>
    <w:family w:val="auto"/>
    <w:pitch w:val="default"/>
    <w:sig w:usb0="00000000" w:usb1="00000000" w:usb2="00000000" w:usb3="00000000" w:csb0="00000000" w:csb1="00000000"/>
  </w:font>
  <w:font w:name="+Head">
    <w:altName w:val="Segoe Print"/>
    <w:panose1 w:val="00000000000000000000"/>
    <w:charset w:val="00"/>
    <w:family w:val="auto"/>
    <w:pitch w:val="default"/>
    <w:sig w:usb0="00000000" w:usb1="00000000" w:usb2="00000000" w:usb3="00000000" w:csb0="00000000" w:csb1="00000000"/>
  </w:font>
  <w:font w:name="+Hea">
    <w:altName w:val="Segoe Print"/>
    <w:panose1 w:val="00000000000000000000"/>
    <w:charset w:val="00"/>
    <w:family w:val="auto"/>
    <w:pitch w:val="default"/>
    <w:sig w:usb0="00000000" w:usb1="00000000" w:usb2="00000000" w:usb3="00000000" w:csb0="00000000" w:csb1="00000000"/>
  </w:font>
  <w:font w:name="+He">
    <w:altName w:val="Segoe Print"/>
    <w:panose1 w:val="00000000000000000000"/>
    <w:charset w:val="00"/>
    <w:family w:val="auto"/>
    <w:pitch w:val="default"/>
    <w:sig w:usb0="00000000" w:usb1="00000000" w:usb2="00000000" w:usb3="00000000" w:csb0="00000000" w:csb1="00000000"/>
  </w:font>
  <w:font w:name="+H">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 w:name="t">
    <w:altName w:val="Segoe Print"/>
    <w:panose1 w:val="00000000000000000000"/>
    <w:charset w:val="00"/>
    <w:family w:val="auto"/>
    <w:pitch w:val="default"/>
    <w:sig w:usb0="00000000" w:usb1="00000000" w:usb2="00000000" w:usb3="00000000" w:csb0="00000000" w:csb1="0000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Heading Asian">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BB2FF">
    <w:pPr>
      <w:pStyle w:val="18"/>
      <w:jc w:val="center"/>
    </w:pPr>
    <w:r>
      <w:rPr>
        <w:rFonts w:ascii="Times New Roman" w:hAnsi="Times New Roman" w:eastAsia="Times New Roman"/>
        <w:i/>
        <w:sz w:val="18"/>
      </w:rPr>
      <w:t>Module 11 - CRM &amp; Customer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624A3B"/>
    <w:rsid w:val="317E24A7"/>
    <w:rsid w:val="33831668"/>
    <w:rsid w:val="347534AD"/>
    <w:rsid w:val="37C87FD8"/>
    <w:rsid w:val="3DF379B0"/>
    <w:rsid w:val="47246558"/>
    <w:rsid w:val="4A4462D6"/>
    <w:rsid w:val="74EB57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imes New Roman" w:hAnsi="Times New Roman" w:eastAsiaTheme="majorEastAsia" w:cstheme="majorBidi"/>
      <w:b/>
      <w:bCs/>
      <w:color w:val="000000" w:themeColor="text1"/>
      <w:sz w:val="28"/>
      <w:szCs w:val="26"/>
      <w14:textFill>
        <w14:solidFill>
          <w14:schemeClr w14:val="tx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imes New Roman" w:hAnsi="Times New Roman" w:eastAsiaTheme="majorEastAsia" w:cstheme="majorBidi"/>
      <w:b/>
      <w:bCs/>
      <w:color w:val="000000" w:themeColor="text1"/>
      <w:sz w:val="28"/>
      <w:szCs w:val="26"/>
      <w14:textFill>
        <w14:solidFill>
          <w14:schemeClr w14:val="tx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933</Words>
  <Characters>4388</Characters>
  <Lines>0</Lines>
  <Paragraphs>0</Paragraphs>
  <TotalTime>1</TotalTime>
  <ScaleCrop>false</ScaleCrop>
  <LinksUpToDate>false</LinksUpToDate>
  <CharactersWithSpaces>5150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Long Trần Bảo</cp:lastModifiedBy>
  <dcterms:modified xsi:type="dcterms:W3CDTF">2026-05-11T07:23:57Z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eyJoZGlkIjoiZGE5MjE0ZTE0MzhmODU5YTRkMjY4MDk5Y2RhZTZlMTciLCJ1c2VySWQiOiIxMzkxOTcxMDY0ODU4In0=</vt:lpwstr>
  </property>
  <property fmtid="{D5CDD505-2E9C-101B-9397-08002B2CF9AE}" pid="3" name="KSOProductBuildVer">
    <vt:lpwstr>1033-12.1.0.25862</vt:lpwstr>
  </property>
  <property fmtid="{D5CDD505-2E9C-101B-9397-08002B2CF9AE}" pid="4" name="ICV">
    <vt:lpwstr>1077592B82614C539F44B2AE871ED2CF_13</vt:lpwstr>
  </property>
</Properties>
</file>